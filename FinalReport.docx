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2424522" w:displacedByCustomXml="next"/>
    <w:bookmarkEnd w:id="0" w:displacedByCustomXml="next"/>
    <w:sdt>
      <w:sdtPr>
        <w:id w:val="-237553837"/>
        <w:docPartObj>
          <w:docPartGallery w:val="Cover Pages"/>
          <w:docPartUnique/>
        </w:docPartObj>
      </w:sdtPr>
      <w:sdtEndPr>
        <w:rPr>
          <w:rFonts w:cstheme="minorHAnsi"/>
          <w:color w:val="404040" w:themeColor="text1" w:themeTint="BF"/>
          <w:sz w:val="22"/>
          <w:szCs w:val="22"/>
        </w:rPr>
      </w:sdtEndPr>
      <w:sdtContent>
        <w:p w14:paraId="11C961B3" w14:textId="0B91F18C" w:rsidR="0070535A" w:rsidRPr="0009037A" w:rsidRDefault="0070535A">
          <w:r w:rsidRPr="0009037A">
            <w:rPr>
              <w:noProof/>
            </w:rPr>
            <mc:AlternateContent>
              <mc:Choice Requires="wpg">
                <w:drawing>
                  <wp:anchor distT="0" distB="0" distL="114300" distR="114300" simplePos="0" relativeHeight="251662336" behindDoc="0" locked="0" layoutInCell="1" allowOverlap="1" wp14:anchorId="75B5B94F" wp14:editId="57930F1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2A2C7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09037A">
            <w:rPr>
              <w:noProof/>
            </w:rPr>
            <mc:AlternateContent>
              <mc:Choice Requires="wps">
                <w:drawing>
                  <wp:anchor distT="0" distB="0" distL="114300" distR="114300" simplePos="0" relativeHeight="251660288" behindDoc="0" locked="0" layoutInCell="1" allowOverlap="1" wp14:anchorId="3FB8092E" wp14:editId="1244F94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47EB36" w14:textId="5E2F6CAB" w:rsidR="008F03C2" w:rsidRDefault="008F03C2">
                                    <w:pPr>
                                      <w:pStyle w:val="NoSpacing"/>
                                      <w:jc w:val="right"/>
                                      <w:rPr>
                                        <w:color w:val="595959" w:themeColor="text1" w:themeTint="A6"/>
                                        <w:sz w:val="28"/>
                                        <w:szCs w:val="28"/>
                                      </w:rPr>
                                    </w:pPr>
                                    <w:r>
                                      <w:rPr>
                                        <w:color w:val="595959" w:themeColor="text1" w:themeTint="A6"/>
                                        <w:sz w:val="28"/>
                                        <w:szCs w:val="28"/>
                                      </w:rPr>
                                      <w:t>Submitted to:</w:t>
                                    </w:r>
                                  </w:p>
                                </w:sdtContent>
                              </w:sdt>
                              <w:bookmarkStart w:id="1" w:name="_Toc532425645"/>
                              <w:p w14:paraId="33172FF0" w14:textId="1419A8DC" w:rsidR="008F03C2" w:rsidRDefault="008F03C2">
                                <w:pPr>
                                  <w:pStyle w:val="NoSpacing"/>
                                  <w:jc w:val="right"/>
                                  <w:rPr>
                                    <w:rStyle w:val="TitleChar"/>
                                    <w:rFonts w:ascii="Roboto" w:eastAsia="Times New Roman" w:hAnsi="Roboto" w:cs="Times New Roman"/>
                                    <w:b/>
                                    <w:bCs/>
                                    <w:color w:val="202124"/>
                                    <w:spacing w:val="3"/>
                                    <w:sz w:val="27"/>
                                    <w:szCs w:val="27"/>
                                  </w:rPr>
                                </w:pPr>
                                <w:sdt>
                                  <w:sdtPr>
                                    <w:rPr>
                                      <w:rStyle w:val="TitleChar"/>
                                      <w:rFonts w:ascii="Roboto" w:eastAsia="Times New Roman" w:hAnsi="Roboto" w:cs="Times New Roman"/>
                                      <w:b/>
                                      <w:bCs/>
                                      <w:color w:val="202124"/>
                                      <w:spacing w:val="3"/>
                                      <w:sz w:val="27"/>
                                      <w:szCs w:val="27"/>
                                    </w:rPr>
                                    <w:alias w:val="Email"/>
                                    <w:tag w:val="Email"/>
                                    <w:id w:val="942260680"/>
                                    <w:dataBinding w:prefixMappings="xmlns:ns0='http://schemas.microsoft.com/office/2006/coverPageProps' " w:xpath="/ns0:CoverPageProperties[1]/ns0:CompanyEmail[1]" w:storeItemID="{55AF091B-3C7A-41E3-B477-F2FDAA23CFDA}"/>
                                    <w:text/>
                                  </w:sdtPr>
                                  <w:sdtContent>
                                    <w:r w:rsidRPr="00522149">
                                      <w:rPr>
                                        <w:rStyle w:val="TitleChar"/>
                                        <w:rFonts w:ascii="Roboto" w:eastAsia="Times New Roman" w:hAnsi="Roboto" w:cs="Times New Roman"/>
                                        <w:b/>
                                        <w:bCs/>
                                        <w:color w:val="202124"/>
                                        <w:spacing w:val="3"/>
                                        <w:sz w:val="27"/>
                                        <w:szCs w:val="27"/>
                                      </w:rPr>
                                      <w:t>Monzur Muhammad</w:t>
                                    </w:r>
                                  </w:sdtContent>
                                </w:sdt>
                                <w:bookmarkEnd w:id="1"/>
                              </w:p>
                              <w:p w14:paraId="376FB619" w14:textId="40E15238" w:rsidR="008F03C2" w:rsidRDefault="008F03C2">
                                <w:pPr>
                                  <w:pStyle w:val="NoSpacing"/>
                                  <w:jc w:val="right"/>
                                  <w:rPr>
                                    <w:color w:val="595959" w:themeColor="text1" w:themeTint="A6"/>
                                    <w:sz w:val="18"/>
                                    <w:szCs w:val="18"/>
                                  </w:rPr>
                                </w:pPr>
                                <w:r>
                                  <w:rPr>
                                    <w:color w:val="595959" w:themeColor="text1" w:themeTint="A6"/>
                                    <w:sz w:val="18"/>
                                    <w:szCs w:val="18"/>
                                  </w:rPr>
                                  <w:t>Lecturer</w:t>
                                </w:r>
                              </w:p>
                              <w:p w14:paraId="1F1C0184" w14:textId="4A2C2CDC" w:rsidR="008F03C2" w:rsidRDefault="008F03C2">
                                <w:pPr>
                                  <w:pStyle w:val="NoSpacing"/>
                                  <w:jc w:val="right"/>
                                  <w:rPr>
                                    <w:color w:val="595959" w:themeColor="text1" w:themeTint="A6"/>
                                    <w:sz w:val="18"/>
                                    <w:szCs w:val="18"/>
                                  </w:rPr>
                                </w:pPr>
                                <w:r>
                                  <w:rPr>
                                    <w:color w:val="595959" w:themeColor="text1" w:themeTint="A6"/>
                                    <w:sz w:val="18"/>
                                    <w:szCs w:val="18"/>
                                  </w:rPr>
                                  <w:t>BRAC UNIVERSITY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FB8092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47EB36" w14:textId="5E2F6CAB" w:rsidR="008F03C2" w:rsidRDefault="008F03C2">
                              <w:pPr>
                                <w:pStyle w:val="NoSpacing"/>
                                <w:jc w:val="right"/>
                                <w:rPr>
                                  <w:color w:val="595959" w:themeColor="text1" w:themeTint="A6"/>
                                  <w:sz w:val="28"/>
                                  <w:szCs w:val="28"/>
                                </w:rPr>
                              </w:pPr>
                              <w:r>
                                <w:rPr>
                                  <w:color w:val="595959" w:themeColor="text1" w:themeTint="A6"/>
                                  <w:sz w:val="28"/>
                                  <w:szCs w:val="28"/>
                                </w:rPr>
                                <w:t>Submitted to:</w:t>
                              </w:r>
                            </w:p>
                          </w:sdtContent>
                        </w:sdt>
                        <w:bookmarkStart w:id="2" w:name="_Toc532425645"/>
                        <w:p w14:paraId="33172FF0" w14:textId="1419A8DC" w:rsidR="008F03C2" w:rsidRDefault="008F03C2">
                          <w:pPr>
                            <w:pStyle w:val="NoSpacing"/>
                            <w:jc w:val="right"/>
                            <w:rPr>
                              <w:rStyle w:val="TitleChar"/>
                              <w:rFonts w:ascii="Roboto" w:eastAsia="Times New Roman" w:hAnsi="Roboto" w:cs="Times New Roman"/>
                              <w:b/>
                              <w:bCs/>
                              <w:color w:val="202124"/>
                              <w:spacing w:val="3"/>
                              <w:sz w:val="27"/>
                              <w:szCs w:val="27"/>
                            </w:rPr>
                          </w:pPr>
                          <w:sdt>
                            <w:sdtPr>
                              <w:rPr>
                                <w:rStyle w:val="TitleChar"/>
                                <w:rFonts w:ascii="Roboto" w:eastAsia="Times New Roman" w:hAnsi="Roboto" w:cs="Times New Roman"/>
                                <w:b/>
                                <w:bCs/>
                                <w:color w:val="202124"/>
                                <w:spacing w:val="3"/>
                                <w:sz w:val="27"/>
                                <w:szCs w:val="27"/>
                              </w:rPr>
                              <w:alias w:val="Email"/>
                              <w:tag w:val="Email"/>
                              <w:id w:val="942260680"/>
                              <w:dataBinding w:prefixMappings="xmlns:ns0='http://schemas.microsoft.com/office/2006/coverPageProps' " w:xpath="/ns0:CoverPageProperties[1]/ns0:CompanyEmail[1]" w:storeItemID="{55AF091B-3C7A-41E3-B477-F2FDAA23CFDA}"/>
                              <w:text/>
                            </w:sdtPr>
                            <w:sdtContent>
                              <w:r w:rsidRPr="00522149">
                                <w:rPr>
                                  <w:rStyle w:val="TitleChar"/>
                                  <w:rFonts w:ascii="Roboto" w:eastAsia="Times New Roman" w:hAnsi="Roboto" w:cs="Times New Roman"/>
                                  <w:b/>
                                  <w:bCs/>
                                  <w:color w:val="202124"/>
                                  <w:spacing w:val="3"/>
                                  <w:sz w:val="27"/>
                                  <w:szCs w:val="27"/>
                                </w:rPr>
                                <w:t>Monzur Muhammad</w:t>
                              </w:r>
                            </w:sdtContent>
                          </w:sdt>
                          <w:bookmarkEnd w:id="2"/>
                        </w:p>
                        <w:p w14:paraId="376FB619" w14:textId="40E15238" w:rsidR="008F03C2" w:rsidRDefault="008F03C2">
                          <w:pPr>
                            <w:pStyle w:val="NoSpacing"/>
                            <w:jc w:val="right"/>
                            <w:rPr>
                              <w:color w:val="595959" w:themeColor="text1" w:themeTint="A6"/>
                              <w:sz w:val="18"/>
                              <w:szCs w:val="18"/>
                            </w:rPr>
                          </w:pPr>
                          <w:r>
                            <w:rPr>
                              <w:color w:val="595959" w:themeColor="text1" w:themeTint="A6"/>
                              <w:sz w:val="18"/>
                              <w:szCs w:val="18"/>
                            </w:rPr>
                            <w:t>Lecturer</w:t>
                          </w:r>
                        </w:p>
                        <w:p w14:paraId="1F1C0184" w14:textId="4A2C2CDC" w:rsidR="008F03C2" w:rsidRDefault="008F03C2">
                          <w:pPr>
                            <w:pStyle w:val="NoSpacing"/>
                            <w:jc w:val="right"/>
                            <w:rPr>
                              <w:color w:val="595959" w:themeColor="text1" w:themeTint="A6"/>
                              <w:sz w:val="18"/>
                              <w:szCs w:val="18"/>
                            </w:rPr>
                          </w:pPr>
                          <w:r>
                            <w:rPr>
                              <w:color w:val="595959" w:themeColor="text1" w:themeTint="A6"/>
                              <w:sz w:val="18"/>
                              <w:szCs w:val="18"/>
                            </w:rPr>
                            <w:t>BRAC UNIVERSITY</w:t>
                          </w:r>
                        </w:p>
                      </w:txbxContent>
                    </v:textbox>
                    <w10:wrap type="square" anchorx="page" anchory="page"/>
                  </v:shape>
                </w:pict>
              </mc:Fallback>
            </mc:AlternateContent>
          </w:r>
          <w:r w:rsidRPr="0009037A">
            <w:rPr>
              <w:noProof/>
            </w:rPr>
            <mc:AlternateContent>
              <mc:Choice Requires="wps">
                <w:drawing>
                  <wp:anchor distT="0" distB="0" distL="114300" distR="114300" simplePos="0" relativeHeight="251661312" behindDoc="0" locked="0" layoutInCell="1" allowOverlap="1" wp14:anchorId="7B1C3B9C" wp14:editId="0527C49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49531" w14:textId="0F8C7BD0" w:rsidR="008F03C2" w:rsidRDefault="008F03C2">
                                <w:pPr>
                                  <w:pStyle w:val="NoSpacing"/>
                                  <w:jc w:val="right"/>
                                  <w:rPr>
                                    <w:color w:val="5B9BD5" w:themeColor="accent1"/>
                                    <w:sz w:val="28"/>
                                    <w:szCs w:val="28"/>
                                  </w:rPr>
                                </w:pPr>
                                <w:r>
                                  <w:rPr>
                                    <w:color w:val="5B9BD5" w:themeColor="accent1"/>
                                    <w:sz w:val="28"/>
                                    <w:szCs w:val="28"/>
                                  </w:rPr>
                                  <w:t>Team Members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8C3DE3" w14:textId="7A08D31F" w:rsidR="008F03C2" w:rsidRDefault="008F03C2">
                                    <w:pPr>
                                      <w:pStyle w:val="NoSpacing"/>
                                      <w:jc w:val="right"/>
                                      <w:rPr>
                                        <w:color w:val="595959" w:themeColor="text1" w:themeTint="A6"/>
                                        <w:sz w:val="20"/>
                                        <w:szCs w:val="20"/>
                                      </w:rPr>
                                    </w:pPr>
                                    <w:r>
                                      <w:rPr>
                                        <w:color w:val="595959" w:themeColor="text1" w:themeTint="A6"/>
                                        <w:sz w:val="20"/>
                                        <w:szCs w:val="20"/>
                                      </w:rPr>
                                      <w:t xml:space="preserve">Syed </w:t>
                                    </w:r>
                                    <w:proofErr w:type="spellStart"/>
                                    <w:r>
                                      <w:rPr>
                                        <w:color w:val="595959" w:themeColor="text1" w:themeTint="A6"/>
                                        <w:sz w:val="20"/>
                                        <w:szCs w:val="20"/>
                                      </w:rPr>
                                      <w:t>Zafrul</w:t>
                                    </w:r>
                                    <w:proofErr w:type="spellEnd"/>
                                    <w:r>
                                      <w:rPr>
                                        <w:color w:val="595959" w:themeColor="text1" w:themeTint="A6"/>
                                        <w:sz w:val="20"/>
                                        <w:szCs w:val="20"/>
                                      </w:rPr>
                                      <w:t xml:space="preserve"> Hassan   - 15301064</w:t>
                                    </w:r>
                                    <w:r>
                                      <w:rPr>
                                        <w:color w:val="595959" w:themeColor="text1" w:themeTint="A6"/>
                                        <w:sz w:val="20"/>
                                        <w:szCs w:val="20"/>
                                      </w:rPr>
                                      <w:br/>
                                      <w:t xml:space="preserve">Abu </w:t>
                                    </w:r>
                                    <w:proofErr w:type="spellStart"/>
                                    <w:r>
                                      <w:rPr>
                                        <w:color w:val="595959" w:themeColor="text1" w:themeTint="A6"/>
                                        <w:sz w:val="20"/>
                                        <w:szCs w:val="20"/>
                                      </w:rPr>
                                      <w:t>Wakkas</w:t>
                                    </w:r>
                                    <w:proofErr w:type="spellEnd"/>
                                    <w:r>
                                      <w:rPr>
                                        <w:color w:val="595959" w:themeColor="text1" w:themeTint="A6"/>
                                        <w:sz w:val="20"/>
                                        <w:szCs w:val="20"/>
                                      </w:rPr>
                                      <w:t xml:space="preserve"> </w:t>
                                    </w:r>
                                    <w:proofErr w:type="spellStart"/>
                                    <w:r>
                                      <w:rPr>
                                        <w:color w:val="595959" w:themeColor="text1" w:themeTint="A6"/>
                                        <w:sz w:val="20"/>
                                        <w:szCs w:val="20"/>
                                      </w:rPr>
                                      <w:t>Bastob</w:t>
                                    </w:r>
                                    <w:proofErr w:type="spellEnd"/>
                                    <w:r>
                                      <w:rPr>
                                        <w:color w:val="595959" w:themeColor="text1" w:themeTint="A6"/>
                                        <w:sz w:val="20"/>
                                        <w:szCs w:val="20"/>
                                      </w:rPr>
                                      <w:t xml:space="preserve">   - 15301071</w:t>
                                    </w:r>
                                    <w:r>
                                      <w:rPr>
                                        <w:color w:val="595959" w:themeColor="text1" w:themeTint="A6"/>
                                        <w:sz w:val="20"/>
                                        <w:szCs w:val="20"/>
                                      </w:rPr>
                                      <w:br/>
                                      <w:t xml:space="preserve">M. </w:t>
                                    </w:r>
                                    <w:proofErr w:type="spellStart"/>
                                    <w:r>
                                      <w:rPr>
                                        <w:color w:val="595959" w:themeColor="text1" w:themeTint="A6"/>
                                        <w:sz w:val="20"/>
                                        <w:szCs w:val="20"/>
                                      </w:rPr>
                                      <w:t>Rafiul</w:t>
                                    </w:r>
                                    <w:proofErr w:type="spellEnd"/>
                                    <w:r>
                                      <w:rPr>
                                        <w:color w:val="595959" w:themeColor="text1" w:themeTint="A6"/>
                                        <w:sz w:val="20"/>
                                        <w:szCs w:val="20"/>
                                      </w:rPr>
                                      <w:t xml:space="preserve"> </w:t>
                                    </w:r>
                                    <w:proofErr w:type="spellStart"/>
                                    <w:r>
                                      <w:rPr>
                                        <w:color w:val="595959" w:themeColor="text1" w:themeTint="A6"/>
                                        <w:sz w:val="20"/>
                                        <w:szCs w:val="20"/>
                                      </w:rPr>
                                      <w:t>Alam</w:t>
                                    </w:r>
                                    <w:proofErr w:type="spellEnd"/>
                                    <w:r>
                                      <w:rPr>
                                        <w:color w:val="595959" w:themeColor="text1" w:themeTint="A6"/>
                                        <w:sz w:val="20"/>
                                        <w:szCs w:val="20"/>
                                      </w:rPr>
                                      <w:t xml:space="preserve">   - 15101130</w:t>
                                    </w:r>
                                    <w:r>
                                      <w:rPr>
                                        <w:color w:val="595959" w:themeColor="text1" w:themeTint="A6"/>
                                        <w:sz w:val="20"/>
                                        <w:szCs w:val="20"/>
                                      </w:rPr>
                                      <w:br/>
                                    </w:r>
                                    <w:proofErr w:type="spellStart"/>
                                    <w:r>
                                      <w:rPr>
                                        <w:color w:val="595959" w:themeColor="text1" w:themeTint="A6"/>
                                        <w:sz w:val="20"/>
                                        <w:szCs w:val="20"/>
                                      </w:rPr>
                                      <w:t>Nusayer</w:t>
                                    </w:r>
                                    <w:proofErr w:type="spellEnd"/>
                                    <w:r>
                                      <w:rPr>
                                        <w:color w:val="595959" w:themeColor="text1" w:themeTint="A6"/>
                                        <w:sz w:val="20"/>
                                        <w:szCs w:val="20"/>
                                      </w:rPr>
                                      <w:t xml:space="preserve"> </w:t>
                                    </w:r>
                                    <w:proofErr w:type="spellStart"/>
                                    <w:r>
                                      <w:rPr>
                                        <w:color w:val="595959" w:themeColor="text1" w:themeTint="A6"/>
                                        <w:sz w:val="20"/>
                                        <w:szCs w:val="20"/>
                                      </w:rPr>
                                      <w:t>Masud</w:t>
                                    </w:r>
                                    <w:proofErr w:type="spellEnd"/>
                                    <w:r>
                                      <w:rPr>
                                        <w:color w:val="595959" w:themeColor="text1" w:themeTint="A6"/>
                                        <w:sz w:val="20"/>
                                        <w:szCs w:val="20"/>
                                      </w:rPr>
                                      <w:t xml:space="preserve"> Siddique   - 16301102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1C3B9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6749531" w14:textId="0F8C7BD0" w:rsidR="008F03C2" w:rsidRDefault="008F03C2">
                          <w:pPr>
                            <w:pStyle w:val="NoSpacing"/>
                            <w:jc w:val="right"/>
                            <w:rPr>
                              <w:color w:val="5B9BD5" w:themeColor="accent1"/>
                              <w:sz w:val="28"/>
                              <w:szCs w:val="28"/>
                            </w:rPr>
                          </w:pPr>
                          <w:r>
                            <w:rPr>
                              <w:color w:val="5B9BD5" w:themeColor="accent1"/>
                              <w:sz w:val="28"/>
                              <w:szCs w:val="28"/>
                            </w:rPr>
                            <w:t>Team Members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18C3DE3" w14:textId="7A08D31F" w:rsidR="008F03C2" w:rsidRDefault="008F03C2">
                              <w:pPr>
                                <w:pStyle w:val="NoSpacing"/>
                                <w:jc w:val="right"/>
                                <w:rPr>
                                  <w:color w:val="595959" w:themeColor="text1" w:themeTint="A6"/>
                                  <w:sz w:val="20"/>
                                  <w:szCs w:val="20"/>
                                </w:rPr>
                              </w:pPr>
                              <w:r>
                                <w:rPr>
                                  <w:color w:val="595959" w:themeColor="text1" w:themeTint="A6"/>
                                  <w:sz w:val="20"/>
                                  <w:szCs w:val="20"/>
                                </w:rPr>
                                <w:t xml:space="preserve">Syed </w:t>
                              </w:r>
                              <w:proofErr w:type="spellStart"/>
                              <w:r>
                                <w:rPr>
                                  <w:color w:val="595959" w:themeColor="text1" w:themeTint="A6"/>
                                  <w:sz w:val="20"/>
                                  <w:szCs w:val="20"/>
                                </w:rPr>
                                <w:t>Zafrul</w:t>
                              </w:r>
                              <w:proofErr w:type="spellEnd"/>
                              <w:r>
                                <w:rPr>
                                  <w:color w:val="595959" w:themeColor="text1" w:themeTint="A6"/>
                                  <w:sz w:val="20"/>
                                  <w:szCs w:val="20"/>
                                </w:rPr>
                                <w:t xml:space="preserve"> Hassan   - 15301064</w:t>
                              </w:r>
                              <w:r>
                                <w:rPr>
                                  <w:color w:val="595959" w:themeColor="text1" w:themeTint="A6"/>
                                  <w:sz w:val="20"/>
                                  <w:szCs w:val="20"/>
                                </w:rPr>
                                <w:br/>
                                <w:t xml:space="preserve">Abu </w:t>
                              </w:r>
                              <w:proofErr w:type="spellStart"/>
                              <w:r>
                                <w:rPr>
                                  <w:color w:val="595959" w:themeColor="text1" w:themeTint="A6"/>
                                  <w:sz w:val="20"/>
                                  <w:szCs w:val="20"/>
                                </w:rPr>
                                <w:t>Wakkas</w:t>
                              </w:r>
                              <w:proofErr w:type="spellEnd"/>
                              <w:r>
                                <w:rPr>
                                  <w:color w:val="595959" w:themeColor="text1" w:themeTint="A6"/>
                                  <w:sz w:val="20"/>
                                  <w:szCs w:val="20"/>
                                </w:rPr>
                                <w:t xml:space="preserve"> </w:t>
                              </w:r>
                              <w:proofErr w:type="spellStart"/>
                              <w:r>
                                <w:rPr>
                                  <w:color w:val="595959" w:themeColor="text1" w:themeTint="A6"/>
                                  <w:sz w:val="20"/>
                                  <w:szCs w:val="20"/>
                                </w:rPr>
                                <w:t>Bastob</w:t>
                              </w:r>
                              <w:proofErr w:type="spellEnd"/>
                              <w:r>
                                <w:rPr>
                                  <w:color w:val="595959" w:themeColor="text1" w:themeTint="A6"/>
                                  <w:sz w:val="20"/>
                                  <w:szCs w:val="20"/>
                                </w:rPr>
                                <w:t xml:space="preserve">   - 15301071</w:t>
                              </w:r>
                              <w:r>
                                <w:rPr>
                                  <w:color w:val="595959" w:themeColor="text1" w:themeTint="A6"/>
                                  <w:sz w:val="20"/>
                                  <w:szCs w:val="20"/>
                                </w:rPr>
                                <w:br/>
                                <w:t xml:space="preserve">M. </w:t>
                              </w:r>
                              <w:proofErr w:type="spellStart"/>
                              <w:r>
                                <w:rPr>
                                  <w:color w:val="595959" w:themeColor="text1" w:themeTint="A6"/>
                                  <w:sz w:val="20"/>
                                  <w:szCs w:val="20"/>
                                </w:rPr>
                                <w:t>Rafiul</w:t>
                              </w:r>
                              <w:proofErr w:type="spellEnd"/>
                              <w:r>
                                <w:rPr>
                                  <w:color w:val="595959" w:themeColor="text1" w:themeTint="A6"/>
                                  <w:sz w:val="20"/>
                                  <w:szCs w:val="20"/>
                                </w:rPr>
                                <w:t xml:space="preserve"> </w:t>
                              </w:r>
                              <w:proofErr w:type="spellStart"/>
                              <w:r>
                                <w:rPr>
                                  <w:color w:val="595959" w:themeColor="text1" w:themeTint="A6"/>
                                  <w:sz w:val="20"/>
                                  <w:szCs w:val="20"/>
                                </w:rPr>
                                <w:t>Alam</w:t>
                              </w:r>
                              <w:proofErr w:type="spellEnd"/>
                              <w:r>
                                <w:rPr>
                                  <w:color w:val="595959" w:themeColor="text1" w:themeTint="A6"/>
                                  <w:sz w:val="20"/>
                                  <w:szCs w:val="20"/>
                                </w:rPr>
                                <w:t xml:space="preserve">   - 15101130</w:t>
                              </w:r>
                              <w:r>
                                <w:rPr>
                                  <w:color w:val="595959" w:themeColor="text1" w:themeTint="A6"/>
                                  <w:sz w:val="20"/>
                                  <w:szCs w:val="20"/>
                                </w:rPr>
                                <w:br/>
                              </w:r>
                              <w:proofErr w:type="spellStart"/>
                              <w:r>
                                <w:rPr>
                                  <w:color w:val="595959" w:themeColor="text1" w:themeTint="A6"/>
                                  <w:sz w:val="20"/>
                                  <w:szCs w:val="20"/>
                                </w:rPr>
                                <w:t>Nusayer</w:t>
                              </w:r>
                              <w:proofErr w:type="spellEnd"/>
                              <w:r>
                                <w:rPr>
                                  <w:color w:val="595959" w:themeColor="text1" w:themeTint="A6"/>
                                  <w:sz w:val="20"/>
                                  <w:szCs w:val="20"/>
                                </w:rPr>
                                <w:t xml:space="preserve"> </w:t>
                              </w:r>
                              <w:proofErr w:type="spellStart"/>
                              <w:r>
                                <w:rPr>
                                  <w:color w:val="595959" w:themeColor="text1" w:themeTint="A6"/>
                                  <w:sz w:val="20"/>
                                  <w:szCs w:val="20"/>
                                </w:rPr>
                                <w:t>Masud</w:t>
                              </w:r>
                              <w:proofErr w:type="spellEnd"/>
                              <w:r>
                                <w:rPr>
                                  <w:color w:val="595959" w:themeColor="text1" w:themeTint="A6"/>
                                  <w:sz w:val="20"/>
                                  <w:szCs w:val="20"/>
                                </w:rPr>
                                <w:t xml:space="preserve"> Siddique   - 16301102</w:t>
                              </w:r>
                            </w:p>
                          </w:sdtContent>
                        </w:sdt>
                      </w:txbxContent>
                    </v:textbox>
                    <w10:wrap type="square" anchorx="page" anchory="page"/>
                  </v:shape>
                </w:pict>
              </mc:Fallback>
            </mc:AlternateContent>
          </w:r>
          <w:r w:rsidRPr="0009037A">
            <w:rPr>
              <w:noProof/>
            </w:rPr>
            <mc:AlternateContent>
              <mc:Choice Requires="wps">
                <w:drawing>
                  <wp:anchor distT="0" distB="0" distL="114300" distR="114300" simplePos="0" relativeHeight="251659264" behindDoc="0" locked="0" layoutInCell="1" allowOverlap="1" wp14:anchorId="61AC8993" wp14:editId="3326AE4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2FEFEC" w14:textId="5B5D056D" w:rsidR="008F03C2" w:rsidRDefault="008F03C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Loco Alarm</w:t>
                                    </w:r>
                                  </w:sdtContent>
                                </w:sdt>
                              </w:p>
                              <w:sdt>
                                <w:sdtPr>
                                  <w:rPr>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A1430A2" w14:textId="3080EBCD" w:rsidR="008F03C2" w:rsidRDefault="008F03C2">
                                    <w:pPr>
                                      <w:jc w:val="right"/>
                                      <w:rPr>
                                        <w:smallCaps/>
                                        <w:sz w:val="36"/>
                                        <w:szCs w:val="36"/>
                                      </w:rPr>
                                    </w:pPr>
                                    <w:r>
                                      <w:rPr>
                                        <w:sz w:val="36"/>
                                        <w:szCs w:val="36"/>
                                      </w:rPr>
                                      <w:t>CSE470 FINAL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1AC899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02FEFEC" w14:textId="5B5D056D" w:rsidR="008F03C2" w:rsidRDefault="008F03C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Loco Alarm</w:t>
                              </w:r>
                            </w:sdtContent>
                          </w:sdt>
                        </w:p>
                        <w:sdt>
                          <w:sdtPr>
                            <w:rPr>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A1430A2" w14:textId="3080EBCD" w:rsidR="008F03C2" w:rsidRDefault="008F03C2">
                              <w:pPr>
                                <w:jc w:val="right"/>
                                <w:rPr>
                                  <w:smallCaps/>
                                  <w:sz w:val="36"/>
                                  <w:szCs w:val="36"/>
                                </w:rPr>
                              </w:pPr>
                              <w:r>
                                <w:rPr>
                                  <w:sz w:val="36"/>
                                  <w:szCs w:val="36"/>
                                </w:rPr>
                                <w:t>CSE470 FINAL REPORT</w:t>
                              </w:r>
                            </w:p>
                          </w:sdtContent>
                        </w:sdt>
                      </w:txbxContent>
                    </v:textbox>
                    <w10:wrap type="square" anchorx="page" anchory="page"/>
                  </v:shape>
                </w:pict>
              </mc:Fallback>
            </mc:AlternateContent>
          </w:r>
        </w:p>
        <w:p w14:paraId="71024AE6" w14:textId="39436334" w:rsidR="00181651" w:rsidRPr="0009037A" w:rsidRDefault="0070535A">
          <w:pPr>
            <w:rPr>
              <w:rFonts w:cstheme="minorHAnsi"/>
              <w:sz w:val="22"/>
              <w:szCs w:val="22"/>
            </w:rPr>
          </w:pPr>
          <w:r w:rsidRPr="0009037A">
            <w:rPr>
              <w:rFonts w:cstheme="minorHAnsi"/>
              <w:sz w:val="22"/>
              <w:szCs w:val="22"/>
            </w:rPr>
            <w:br w:type="page"/>
          </w:r>
        </w:p>
      </w:sdtContent>
    </w:sdt>
    <w:sdt>
      <w:sdtPr>
        <w:rPr>
          <w:color w:val="404040" w:themeColor="text1" w:themeTint="BF"/>
        </w:rPr>
        <w:id w:val="958916702"/>
        <w:docPartObj>
          <w:docPartGallery w:val="Table of Contents"/>
          <w:docPartUnique/>
        </w:docPartObj>
      </w:sdtPr>
      <w:sdtEndPr>
        <w:rPr>
          <w:rFonts w:asciiTheme="minorHAnsi" w:eastAsiaTheme="minorHAnsi" w:hAnsiTheme="minorHAnsi" w:cstheme="minorBidi"/>
          <w:b/>
          <w:bCs/>
          <w:noProof/>
          <w:color w:val="404040" w:themeColor="text1" w:themeTint="BF"/>
          <w:sz w:val="16"/>
          <w:szCs w:val="18"/>
          <w:lang w:eastAsia="ja-JP"/>
        </w:rPr>
      </w:sdtEndPr>
      <w:sdtContent>
        <w:p w14:paraId="45A9108A" w14:textId="2BC0C00A" w:rsidR="00181651" w:rsidRPr="0009037A" w:rsidRDefault="00181651">
          <w:pPr>
            <w:pStyle w:val="TOCHeading"/>
            <w:rPr>
              <w:color w:val="404040" w:themeColor="text1" w:themeTint="BF"/>
            </w:rPr>
          </w:pPr>
          <w:r w:rsidRPr="0009037A">
            <w:rPr>
              <w:color w:val="404040" w:themeColor="text1" w:themeTint="BF"/>
            </w:rPr>
            <w:t>Table of Contents</w:t>
          </w:r>
        </w:p>
        <w:p w14:paraId="6C0F6CCF" w14:textId="77777777" w:rsidR="00181651" w:rsidRPr="0009037A" w:rsidRDefault="00181651">
          <w:pPr>
            <w:pStyle w:val="TOC1"/>
            <w:tabs>
              <w:tab w:val="right" w:leader="dot" w:pos="9350"/>
            </w:tabs>
            <w:rPr>
              <w:b/>
              <w:bCs/>
              <w:noProof/>
              <w:sz w:val="14"/>
            </w:rPr>
          </w:pPr>
        </w:p>
        <w:p w14:paraId="7ED88AD9" w14:textId="0145536F" w:rsidR="0009037A" w:rsidRPr="0009037A" w:rsidRDefault="00DF3AC0">
          <w:pPr>
            <w:pStyle w:val="TOC1"/>
            <w:tabs>
              <w:tab w:val="right" w:leader="dot" w:pos="9350"/>
            </w:tabs>
            <w:rPr>
              <w:rFonts w:eastAsiaTheme="minorEastAsia"/>
              <w:noProof/>
              <w:szCs w:val="22"/>
              <w:lang w:eastAsia="en-US"/>
            </w:rPr>
          </w:pPr>
          <w:r w:rsidRPr="0009037A">
            <w:rPr>
              <w:b/>
              <w:bCs/>
              <w:noProof/>
              <w:sz w:val="12"/>
            </w:rPr>
            <w:fldChar w:fldCharType="begin"/>
          </w:r>
          <w:r w:rsidRPr="0009037A">
            <w:rPr>
              <w:b/>
              <w:bCs/>
              <w:noProof/>
              <w:sz w:val="12"/>
            </w:rPr>
            <w:instrText xml:space="preserve"> TOC \h \z \t "Heading 1,2,Heading 2,3,Heading 3,4,Title,1" </w:instrText>
          </w:r>
          <w:r w:rsidRPr="0009037A">
            <w:rPr>
              <w:b/>
              <w:bCs/>
              <w:noProof/>
              <w:sz w:val="12"/>
            </w:rPr>
            <w:fldChar w:fldCharType="separate"/>
          </w:r>
          <w:hyperlink r:id="rId11" w:anchor="_Toc532425645" w:history="1">
            <w:r w:rsidR="0009037A" w:rsidRPr="0009037A">
              <w:rPr>
                <w:rStyle w:val="Hyperlink"/>
                <w:rFonts w:ascii="Roboto" w:eastAsia="Times New Roman" w:hAnsi="Roboto" w:cs="Times New Roman"/>
                <w:b/>
                <w:bCs/>
                <w:noProof/>
                <w:color w:val="404040" w:themeColor="text1" w:themeTint="BF"/>
                <w:spacing w:val="3"/>
                <w:sz w:val="14"/>
                <w:lang w:eastAsia="en-US"/>
              </w:rPr>
              <w:t>COVER PAGE</w:t>
            </w:r>
            <w:r w:rsidR="0009037A" w:rsidRPr="0009037A">
              <w:rPr>
                <w:noProof/>
                <w:webHidden/>
                <w:sz w:val="14"/>
              </w:rPr>
              <w:tab/>
            </w:r>
            <w:r w:rsidR="0009037A" w:rsidRPr="0009037A">
              <w:rPr>
                <w:noProof/>
                <w:webHidden/>
                <w:sz w:val="14"/>
              </w:rPr>
              <w:fldChar w:fldCharType="begin"/>
            </w:r>
            <w:r w:rsidR="0009037A" w:rsidRPr="0009037A">
              <w:rPr>
                <w:noProof/>
                <w:webHidden/>
                <w:sz w:val="14"/>
              </w:rPr>
              <w:instrText xml:space="preserve"> PAGEREF _Toc532425645 \h </w:instrText>
            </w:r>
            <w:r w:rsidR="0009037A" w:rsidRPr="0009037A">
              <w:rPr>
                <w:noProof/>
                <w:webHidden/>
                <w:sz w:val="14"/>
              </w:rPr>
            </w:r>
            <w:r w:rsidR="0009037A" w:rsidRPr="0009037A">
              <w:rPr>
                <w:noProof/>
                <w:webHidden/>
                <w:sz w:val="14"/>
              </w:rPr>
              <w:fldChar w:fldCharType="separate"/>
            </w:r>
            <w:r w:rsidR="0009037A" w:rsidRPr="0009037A">
              <w:rPr>
                <w:noProof/>
                <w:webHidden/>
                <w:sz w:val="14"/>
              </w:rPr>
              <w:t>0</w:t>
            </w:r>
            <w:r w:rsidR="0009037A" w:rsidRPr="0009037A">
              <w:rPr>
                <w:noProof/>
                <w:webHidden/>
                <w:sz w:val="14"/>
              </w:rPr>
              <w:fldChar w:fldCharType="end"/>
            </w:r>
          </w:hyperlink>
        </w:p>
        <w:p w14:paraId="5453A742" w14:textId="0EB7693F" w:rsidR="0009037A" w:rsidRPr="0009037A" w:rsidRDefault="0009037A">
          <w:pPr>
            <w:pStyle w:val="TOC1"/>
            <w:tabs>
              <w:tab w:val="right" w:leader="dot" w:pos="9350"/>
            </w:tabs>
            <w:rPr>
              <w:rFonts w:eastAsiaTheme="minorEastAsia"/>
              <w:noProof/>
              <w:szCs w:val="22"/>
              <w:lang w:eastAsia="en-US"/>
            </w:rPr>
          </w:pPr>
          <w:hyperlink w:anchor="_Toc532425646" w:history="1">
            <w:r w:rsidRPr="0009037A">
              <w:rPr>
                <w:rStyle w:val="Hyperlink"/>
                <w:rFonts w:cstheme="minorHAnsi"/>
                <w:noProof/>
                <w:color w:val="404040" w:themeColor="text1" w:themeTint="BF"/>
                <w:sz w:val="14"/>
              </w:rPr>
              <w:t>1. Introduction</w:t>
            </w:r>
            <w:r w:rsidRPr="0009037A">
              <w:rPr>
                <w:noProof/>
                <w:webHidden/>
                <w:sz w:val="14"/>
              </w:rPr>
              <w:tab/>
            </w:r>
            <w:r w:rsidRPr="0009037A">
              <w:rPr>
                <w:noProof/>
                <w:webHidden/>
                <w:sz w:val="14"/>
              </w:rPr>
              <w:fldChar w:fldCharType="begin"/>
            </w:r>
            <w:r w:rsidRPr="0009037A">
              <w:rPr>
                <w:noProof/>
                <w:webHidden/>
                <w:sz w:val="14"/>
              </w:rPr>
              <w:instrText xml:space="preserve"> PAGEREF _Toc532425646 \h </w:instrText>
            </w:r>
            <w:r w:rsidRPr="0009037A">
              <w:rPr>
                <w:noProof/>
                <w:webHidden/>
                <w:sz w:val="14"/>
              </w:rPr>
            </w:r>
            <w:r w:rsidRPr="0009037A">
              <w:rPr>
                <w:noProof/>
                <w:webHidden/>
                <w:sz w:val="14"/>
              </w:rPr>
              <w:fldChar w:fldCharType="separate"/>
            </w:r>
            <w:r w:rsidRPr="0009037A">
              <w:rPr>
                <w:noProof/>
                <w:webHidden/>
                <w:sz w:val="14"/>
              </w:rPr>
              <w:t>2</w:t>
            </w:r>
            <w:r w:rsidRPr="0009037A">
              <w:rPr>
                <w:noProof/>
                <w:webHidden/>
                <w:sz w:val="14"/>
              </w:rPr>
              <w:fldChar w:fldCharType="end"/>
            </w:r>
          </w:hyperlink>
        </w:p>
        <w:p w14:paraId="284475B4" w14:textId="48D4CC3B" w:rsidR="0009037A" w:rsidRPr="0009037A" w:rsidRDefault="0009037A">
          <w:pPr>
            <w:pStyle w:val="TOC2"/>
            <w:tabs>
              <w:tab w:val="right" w:leader="dot" w:pos="9350"/>
            </w:tabs>
            <w:rPr>
              <w:rFonts w:eastAsiaTheme="minorEastAsia"/>
              <w:noProof/>
              <w:szCs w:val="22"/>
              <w:lang w:eastAsia="en-US"/>
            </w:rPr>
          </w:pPr>
          <w:hyperlink w:anchor="_Toc532425647" w:history="1">
            <w:r w:rsidRPr="0009037A">
              <w:rPr>
                <w:rStyle w:val="Hyperlink"/>
                <w:rFonts w:cstheme="minorHAnsi"/>
                <w:noProof/>
                <w:color w:val="404040" w:themeColor="text1" w:themeTint="BF"/>
                <w:sz w:val="14"/>
              </w:rPr>
              <w:t>1.1. Purpose of the system</w:t>
            </w:r>
            <w:r w:rsidRPr="0009037A">
              <w:rPr>
                <w:noProof/>
                <w:webHidden/>
                <w:sz w:val="14"/>
              </w:rPr>
              <w:tab/>
            </w:r>
            <w:r w:rsidRPr="0009037A">
              <w:rPr>
                <w:noProof/>
                <w:webHidden/>
                <w:sz w:val="14"/>
              </w:rPr>
              <w:fldChar w:fldCharType="begin"/>
            </w:r>
            <w:r w:rsidRPr="0009037A">
              <w:rPr>
                <w:noProof/>
                <w:webHidden/>
                <w:sz w:val="14"/>
              </w:rPr>
              <w:instrText xml:space="preserve"> PAGEREF _Toc532425647 \h </w:instrText>
            </w:r>
            <w:r w:rsidRPr="0009037A">
              <w:rPr>
                <w:noProof/>
                <w:webHidden/>
                <w:sz w:val="14"/>
              </w:rPr>
            </w:r>
            <w:r w:rsidRPr="0009037A">
              <w:rPr>
                <w:noProof/>
                <w:webHidden/>
                <w:sz w:val="14"/>
              </w:rPr>
              <w:fldChar w:fldCharType="separate"/>
            </w:r>
            <w:r w:rsidRPr="0009037A">
              <w:rPr>
                <w:noProof/>
                <w:webHidden/>
                <w:sz w:val="14"/>
              </w:rPr>
              <w:t>2</w:t>
            </w:r>
            <w:r w:rsidRPr="0009037A">
              <w:rPr>
                <w:noProof/>
                <w:webHidden/>
                <w:sz w:val="14"/>
              </w:rPr>
              <w:fldChar w:fldCharType="end"/>
            </w:r>
          </w:hyperlink>
        </w:p>
        <w:p w14:paraId="6564555A" w14:textId="17FB84C1" w:rsidR="0009037A" w:rsidRPr="0009037A" w:rsidRDefault="0009037A">
          <w:pPr>
            <w:pStyle w:val="TOC2"/>
            <w:tabs>
              <w:tab w:val="right" w:leader="dot" w:pos="9350"/>
            </w:tabs>
            <w:rPr>
              <w:rFonts w:eastAsiaTheme="minorEastAsia"/>
              <w:noProof/>
              <w:szCs w:val="22"/>
              <w:lang w:eastAsia="en-US"/>
            </w:rPr>
          </w:pPr>
          <w:hyperlink w:anchor="_Toc532425648" w:history="1">
            <w:r w:rsidRPr="0009037A">
              <w:rPr>
                <w:rStyle w:val="Hyperlink"/>
                <w:rFonts w:cstheme="minorHAnsi"/>
                <w:noProof/>
                <w:color w:val="404040" w:themeColor="text1" w:themeTint="BF"/>
                <w:sz w:val="14"/>
              </w:rPr>
              <w:t>1.2. Scope of the system</w:t>
            </w:r>
            <w:r w:rsidRPr="0009037A">
              <w:rPr>
                <w:noProof/>
                <w:webHidden/>
                <w:sz w:val="14"/>
              </w:rPr>
              <w:tab/>
            </w:r>
            <w:r w:rsidRPr="0009037A">
              <w:rPr>
                <w:noProof/>
                <w:webHidden/>
                <w:sz w:val="14"/>
              </w:rPr>
              <w:fldChar w:fldCharType="begin"/>
            </w:r>
            <w:r w:rsidRPr="0009037A">
              <w:rPr>
                <w:noProof/>
                <w:webHidden/>
                <w:sz w:val="14"/>
              </w:rPr>
              <w:instrText xml:space="preserve"> PAGEREF _Toc532425648 \h </w:instrText>
            </w:r>
            <w:r w:rsidRPr="0009037A">
              <w:rPr>
                <w:noProof/>
                <w:webHidden/>
                <w:sz w:val="14"/>
              </w:rPr>
            </w:r>
            <w:r w:rsidRPr="0009037A">
              <w:rPr>
                <w:noProof/>
                <w:webHidden/>
                <w:sz w:val="14"/>
              </w:rPr>
              <w:fldChar w:fldCharType="separate"/>
            </w:r>
            <w:r w:rsidRPr="0009037A">
              <w:rPr>
                <w:noProof/>
                <w:webHidden/>
                <w:sz w:val="14"/>
              </w:rPr>
              <w:t>3</w:t>
            </w:r>
            <w:r w:rsidRPr="0009037A">
              <w:rPr>
                <w:noProof/>
                <w:webHidden/>
                <w:sz w:val="14"/>
              </w:rPr>
              <w:fldChar w:fldCharType="end"/>
            </w:r>
          </w:hyperlink>
        </w:p>
        <w:p w14:paraId="552B4B2A" w14:textId="32C2BED6" w:rsidR="0009037A" w:rsidRPr="0009037A" w:rsidRDefault="0009037A">
          <w:pPr>
            <w:pStyle w:val="TOC2"/>
            <w:tabs>
              <w:tab w:val="right" w:leader="dot" w:pos="9350"/>
            </w:tabs>
            <w:rPr>
              <w:rFonts w:eastAsiaTheme="minorEastAsia"/>
              <w:noProof/>
              <w:szCs w:val="22"/>
              <w:lang w:eastAsia="en-US"/>
            </w:rPr>
          </w:pPr>
          <w:hyperlink w:anchor="_Toc532425649" w:history="1">
            <w:r w:rsidRPr="0009037A">
              <w:rPr>
                <w:rStyle w:val="Hyperlink"/>
                <w:rFonts w:cstheme="minorHAnsi"/>
                <w:noProof/>
                <w:color w:val="404040" w:themeColor="text1" w:themeTint="BF"/>
                <w:sz w:val="14"/>
              </w:rPr>
              <w:t>1.3. Objectives and Success Criteria of The Project</w:t>
            </w:r>
            <w:r w:rsidRPr="0009037A">
              <w:rPr>
                <w:noProof/>
                <w:webHidden/>
                <w:sz w:val="14"/>
              </w:rPr>
              <w:tab/>
            </w:r>
            <w:r w:rsidRPr="0009037A">
              <w:rPr>
                <w:noProof/>
                <w:webHidden/>
                <w:sz w:val="14"/>
              </w:rPr>
              <w:fldChar w:fldCharType="begin"/>
            </w:r>
            <w:r w:rsidRPr="0009037A">
              <w:rPr>
                <w:noProof/>
                <w:webHidden/>
                <w:sz w:val="14"/>
              </w:rPr>
              <w:instrText xml:space="preserve"> PAGEREF _Toc532425649 \h </w:instrText>
            </w:r>
            <w:r w:rsidRPr="0009037A">
              <w:rPr>
                <w:noProof/>
                <w:webHidden/>
                <w:sz w:val="14"/>
              </w:rPr>
            </w:r>
            <w:r w:rsidRPr="0009037A">
              <w:rPr>
                <w:noProof/>
                <w:webHidden/>
                <w:sz w:val="14"/>
              </w:rPr>
              <w:fldChar w:fldCharType="separate"/>
            </w:r>
            <w:r w:rsidRPr="0009037A">
              <w:rPr>
                <w:noProof/>
                <w:webHidden/>
                <w:sz w:val="14"/>
              </w:rPr>
              <w:t>3</w:t>
            </w:r>
            <w:r w:rsidRPr="0009037A">
              <w:rPr>
                <w:noProof/>
                <w:webHidden/>
                <w:sz w:val="14"/>
              </w:rPr>
              <w:fldChar w:fldCharType="end"/>
            </w:r>
          </w:hyperlink>
        </w:p>
        <w:p w14:paraId="78EF728E" w14:textId="17E27F1A" w:rsidR="0009037A" w:rsidRPr="0009037A" w:rsidRDefault="0009037A">
          <w:pPr>
            <w:pStyle w:val="TOC2"/>
            <w:tabs>
              <w:tab w:val="right" w:leader="dot" w:pos="9350"/>
            </w:tabs>
            <w:rPr>
              <w:rFonts w:eastAsiaTheme="minorEastAsia"/>
              <w:noProof/>
              <w:szCs w:val="22"/>
              <w:lang w:eastAsia="en-US"/>
            </w:rPr>
          </w:pPr>
          <w:hyperlink w:anchor="_Toc532425650" w:history="1">
            <w:r w:rsidRPr="0009037A">
              <w:rPr>
                <w:rStyle w:val="Hyperlink"/>
                <w:rFonts w:cstheme="minorHAnsi"/>
                <w:noProof/>
                <w:color w:val="404040" w:themeColor="text1" w:themeTint="BF"/>
                <w:sz w:val="14"/>
              </w:rPr>
              <w:t>1.4. Overview</w:t>
            </w:r>
            <w:r w:rsidRPr="0009037A">
              <w:rPr>
                <w:noProof/>
                <w:webHidden/>
                <w:sz w:val="14"/>
              </w:rPr>
              <w:tab/>
            </w:r>
            <w:r w:rsidRPr="0009037A">
              <w:rPr>
                <w:noProof/>
                <w:webHidden/>
                <w:sz w:val="14"/>
              </w:rPr>
              <w:fldChar w:fldCharType="begin"/>
            </w:r>
            <w:r w:rsidRPr="0009037A">
              <w:rPr>
                <w:noProof/>
                <w:webHidden/>
                <w:sz w:val="14"/>
              </w:rPr>
              <w:instrText xml:space="preserve"> PAGEREF _Toc532425650 \h </w:instrText>
            </w:r>
            <w:r w:rsidRPr="0009037A">
              <w:rPr>
                <w:noProof/>
                <w:webHidden/>
                <w:sz w:val="14"/>
              </w:rPr>
            </w:r>
            <w:r w:rsidRPr="0009037A">
              <w:rPr>
                <w:noProof/>
                <w:webHidden/>
                <w:sz w:val="14"/>
              </w:rPr>
              <w:fldChar w:fldCharType="separate"/>
            </w:r>
            <w:r w:rsidRPr="0009037A">
              <w:rPr>
                <w:noProof/>
                <w:webHidden/>
                <w:sz w:val="14"/>
              </w:rPr>
              <w:t>4</w:t>
            </w:r>
            <w:r w:rsidRPr="0009037A">
              <w:rPr>
                <w:noProof/>
                <w:webHidden/>
                <w:sz w:val="14"/>
              </w:rPr>
              <w:fldChar w:fldCharType="end"/>
            </w:r>
          </w:hyperlink>
        </w:p>
        <w:p w14:paraId="150AABCC" w14:textId="4E89FBB8" w:rsidR="0009037A" w:rsidRPr="0009037A" w:rsidRDefault="0009037A">
          <w:pPr>
            <w:pStyle w:val="TOC1"/>
            <w:tabs>
              <w:tab w:val="right" w:leader="dot" w:pos="9350"/>
            </w:tabs>
            <w:rPr>
              <w:rFonts w:eastAsiaTheme="minorEastAsia"/>
              <w:noProof/>
              <w:szCs w:val="22"/>
              <w:lang w:eastAsia="en-US"/>
            </w:rPr>
          </w:pPr>
          <w:hyperlink w:anchor="_Toc532425651" w:history="1">
            <w:r w:rsidRPr="0009037A">
              <w:rPr>
                <w:rStyle w:val="Hyperlink"/>
                <w:rFonts w:cstheme="minorHAnsi"/>
                <w:noProof/>
                <w:color w:val="404040" w:themeColor="text1" w:themeTint="BF"/>
                <w:sz w:val="14"/>
              </w:rPr>
              <w:t>2. Proposed System</w:t>
            </w:r>
            <w:r w:rsidRPr="0009037A">
              <w:rPr>
                <w:noProof/>
                <w:webHidden/>
                <w:sz w:val="14"/>
              </w:rPr>
              <w:tab/>
            </w:r>
            <w:r w:rsidRPr="0009037A">
              <w:rPr>
                <w:noProof/>
                <w:webHidden/>
                <w:sz w:val="14"/>
              </w:rPr>
              <w:fldChar w:fldCharType="begin"/>
            </w:r>
            <w:r w:rsidRPr="0009037A">
              <w:rPr>
                <w:noProof/>
                <w:webHidden/>
                <w:sz w:val="14"/>
              </w:rPr>
              <w:instrText xml:space="preserve"> PAGEREF _Toc532425651 \h </w:instrText>
            </w:r>
            <w:r w:rsidRPr="0009037A">
              <w:rPr>
                <w:noProof/>
                <w:webHidden/>
                <w:sz w:val="14"/>
              </w:rPr>
            </w:r>
            <w:r w:rsidRPr="0009037A">
              <w:rPr>
                <w:noProof/>
                <w:webHidden/>
                <w:sz w:val="14"/>
              </w:rPr>
              <w:fldChar w:fldCharType="separate"/>
            </w:r>
            <w:r w:rsidRPr="0009037A">
              <w:rPr>
                <w:noProof/>
                <w:webHidden/>
                <w:sz w:val="14"/>
              </w:rPr>
              <w:t>4</w:t>
            </w:r>
            <w:r w:rsidRPr="0009037A">
              <w:rPr>
                <w:noProof/>
                <w:webHidden/>
                <w:sz w:val="14"/>
              </w:rPr>
              <w:fldChar w:fldCharType="end"/>
            </w:r>
          </w:hyperlink>
        </w:p>
        <w:p w14:paraId="556D6E7A" w14:textId="6B9B0DE5" w:rsidR="0009037A" w:rsidRPr="0009037A" w:rsidRDefault="0009037A">
          <w:pPr>
            <w:pStyle w:val="TOC2"/>
            <w:tabs>
              <w:tab w:val="right" w:leader="dot" w:pos="9350"/>
            </w:tabs>
            <w:rPr>
              <w:rFonts w:eastAsiaTheme="minorEastAsia"/>
              <w:noProof/>
              <w:szCs w:val="22"/>
              <w:lang w:eastAsia="en-US"/>
            </w:rPr>
          </w:pPr>
          <w:hyperlink w:anchor="_Toc532425652" w:history="1">
            <w:r w:rsidRPr="0009037A">
              <w:rPr>
                <w:rStyle w:val="Hyperlink"/>
                <w:rFonts w:cstheme="minorHAnsi"/>
                <w:noProof/>
                <w:color w:val="404040" w:themeColor="text1" w:themeTint="BF"/>
                <w:sz w:val="14"/>
              </w:rPr>
              <w:t>2.1. Overview</w:t>
            </w:r>
            <w:r w:rsidRPr="0009037A">
              <w:rPr>
                <w:noProof/>
                <w:webHidden/>
                <w:sz w:val="14"/>
              </w:rPr>
              <w:tab/>
            </w:r>
            <w:r w:rsidRPr="0009037A">
              <w:rPr>
                <w:noProof/>
                <w:webHidden/>
                <w:sz w:val="14"/>
              </w:rPr>
              <w:fldChar w:fldCharType="begin"/>
            </w:r>
            <w:r w:rsidRPr="0009037A">
              <w:rPr>
                <w:noProof/>
                <w:webHidden/>
                <w:sz w:val="14"/>
              </w:rPr>
              <w:instrText xml:space="preserve"> PAGEREF _Toc532425652 \h </w:instrText>
            </w:r>
            <w:r w:rsidRPr="0009037A">
              <w:rPr>
                <w:noProof/>
                <w:webHidden/>
                <w:sz w:val="14"/>
              </w:rPr>
            </w:r>
            <w:r w:rsidRPr="0009037A">
              <w:rPr>
                <w:noProof/>
                <w:webHidden/>
                <w:sz w:val="14"/>
              </w:rPr>
              <w:fldChar w:fldCharType="separate"/>
            </w:r>
            <w:r w:rsidRPr="0009037A">
              <w:rPr>
                <w:noProof/>
                <w:webHidden/>
                <w:sz w:val="14"/>
              </w:rPr>
              <w:t>4</w:t>
            </w:r>
            <w:r w:rsidRPr="0009037A">
              <w:rPr>
                <w:noProof/>
                <w:webHidden/>
                <w:sz w:val="14"/>
              </w:rPr>
              <w:fldChar w:fldCharType="end"/>
            </w:r>
          </w:hyperlink>
        </w:p>
        <w:p w14:paraId="62340F17" w14:textId="0CC991BE" w:rsidR="0009037A" w:rsidRPr="0009037A" w:rsidRDefault="0009037A">
          <w:pPr>
            <w:pStyle w:val="TOC3"/>
            <w:tabs>
              <w:tab w:val="left" w:pos="1100"/>
              <w:tab w:val="right" w:leader="dot" w:pos="9350"/>
            </w:tabs>
            <w:rPr>
              <w:rFonts w:eastAsiaTheme="minorEastAsia"/>
              <w:noProof/>
              <w:szCs w:val="22"/>
              <w:lang w:eastAsia="en-US"/>
            </w:rPr>
          </w:pPr>
          <w:hyperlink w:anchor="_Toc532425653" w:history="1">
            <w:r w:rsidRPr="0009037A">
              <w:rPr>
                <w:rStyle w:val="Hyperlink"/>
                <w:rFonts w:cstheme="minorHAnsi"/>
                <w:noProof/>
                <w:color w:val="404040" w:themeColor="text1" w:themeTint="BF"/>
                <w:sz w:val="14"/>
              </w:rPr>
              <w:t>2.1.1</w:t>
            </w:r>
            <w:r w:rsidRPr="0009037A">
              <w:rPr>
                <w:rFonts w:eastAsiaTheme="minorEastAsia"/>
                <w:noProof/>
                <w:szCs w:val="22"/>
                <w:lang w:eastAsia="en-US"/>
              </w:rPr>
              <w:tab/>
            </w:r>
            <w:r w:rsidRPr="0009037A">
              <w:rPr>
                <w:rStyle w:val="Hyperlink"/>
                <w:rFonts w:cstheme="minorHAnsi"/>
                <w:noProof/>
                <w:color w:val="404040" w:themeColor="text1" w:themeTint="BF"/>
                <w:sz w:val="14"/>
              </w:rPr>
              <w:t>Programming Languages</w:t>
            </w:r>
            <w:r w:rsidRPr="0009037A">
              <w:rPr>
                <w:noProof/>
                <w:webHidden/>
                <w:sz w:val="14"/>
              </w:rPr>
              <w:tab/>
            </w:r>
            <w:r w:rsidRPr="0009037A">
              <w:rPr>
                <w:noProof/>
                <w:webHidden/>
                <w:sz w:val="14"/>
              </w:rPr>
              <w:fldChar w:fldCharType="begin"/>
            </w:r>
            <w:r w:rsidRPr="0009037A">
              <w:rPr>
                <w:noProof/>
                <w:webHidden/>
                <w:sz w:val="14"/>
              </w:rPr>
              <w:instrText xml:space="preserve"> PAGEREF _Toc532425653 \h </w:instrText>
            </w:r>
            <w:r w:rsidRPr="0009037A">
              <w:rPr>
                <w:noProof/>
                <w:webHidden/>
                <w:sz w:val="14"/>
              </w:rPr>
            </w:r>
            <w:r w:rsidRPr="0009037A">
              <w:rPr>
                <w:noProof/>
                <w:webHidden/>
                <w:sz w:val="14"/>
              </w:rPr>
              <w:fldChar w:fldCharType="separate"/>
            </w:r>
            <w:r w:rsidRPr="0009037A">
              <w:rPr>
                <w:noProof/>
                <w:webHidden/>
                <w:sz w:val="14"/>
              </w:rPr>
              <w:t>4</w:t>
            </w:r>
            <w:r w:rsidRPr="0009037A">
              <w:rPr>
                <w:noProof/>
                <w:webHidden/>
                <w:sz w:val="14"/>
              </w:rPr>
              <w:fldChar w:fldCharType="end"/>
            </w:r>
          </w:hyperlink>
        </w:p>
        <w:p w14:paraId="0233DE38" w14:textId="021C3F4D" w:rsidR="0009037A" w:rsidRPr="0009037A" w:rsidRDefault="0009037A">
          <w:pPr>
            <w:pStyle w:val="TOC3"/>
            <w:tabs>
              <w:tab w:val="left" w:pos="1100"/>
              <w:tab w:val="right" w:leader="dot" w:pos="9350"/>
            </w:tabs>
            <w:rPr>
              <w:rFonts w:eastAsiaTheme="minorEastAsia"/>
              <w:noProof/>
              <w:szCs w:val="22"/>
              <w:lang w:eastAsia="en-US"/>
            </w:rPr>
          </w:pPr>
          <w:hyperlink w:anchor="_Toc532425654" w:history="1">
            <w:r w:rsidRPr="0009037A">
              <w:rPr>
                <w:rStyle w:val="Hyperlink"/>
                <w:rFonts w:cstheme="minorHAnsi"/>
                <w:noProof/>
                <w:color w:val="404040" w:themeColor="text1" w:themeTint="BF"/>
                <w:sz w:val="14"/>
              </w:rPr>
              <w:t>2.1.2</w:t>
            </w:r>
            <w:r w:rsidRPr="0009037A">
              <w:rPr>
                <w:rFonts w:eastAsiaTheme="minorEastAsia"/>
                <w:noProof/>
                <w:szCs w:val="22"/>
                <w:lang w:eastAsia="en-US"/>
              </w:rPr>
              <w:tab/>
            </w:r>
            <w:r w:rsidRPr="0009037A">
              <w:rPr>
                <w:rStyle w:val="Hyperlink"/>
                <w:rFonts w:cstheme="minorHAnsi"/>
                <w:noProof/>
                <w:color w:val="404040" w:themeColor="text1" w:themeTint="BF"/>
                <w:sz w:val="14"/>
              </w:rPr>
              <w:t>Database</w:t>
            </w:r>
            <w:r w:rsidRPr="0009037A">
              <w:rPr>
                <w:noProof/>
                <w:webHidden/>
                <w:sz w:val="14"/>
              </w:rPr>
              <w:tab/>
            </w:r>
            <w:r w:rsidRPr="0009037A">
              <w:rPr>
                <w:noProof/>
                <w:webHidden/>
                <w:sz w:val="14"/>
              </w:rPr>
              <w:fldChar w:fldCharType="begin"/>
            </w:r>
            <w:r w:rsidRPr="0009037A">
              <w:rPr>
                <w:noProof/>
                <w:webHidden/>
                <w:sz w:val="14"/>
              </w:rPr>
              <w:instrText xml:space="preserve"> PAGEREF _Toc532425654 \h </w:instrText>
            </w:r>
            <w:r w:rsidRPr="0009037A">
              <w:rPr>
                <w:noProof/>
                <w:webHidden/>
                <w:sz w:val="14"/>
              </w:rPr>
            </w:r>
            <w:r w:rsidRPr="0009037A">
              <w:rPr>
                <w:noProof/>
                <w:webHidden/>
                <w:sz w:val="14"/>
              </w:rPr>
              <w:fldChar w:fldCharType="separate"/>
            </w:r>
            <w:r w:rsidRPr="0009037A">
              <w:rPr>
                <w:noProof/>
                <w:webHidden/>
                <w:sz w:val="14"/>
              </w:rPr>
              <w:t>4</w:t>
            </w:r>
            <w:r w:rsidRPr="0009037A">
              <w:rPr>
                <w:noProof/>
                <w:webHidden/>
                <w:sz w:val="14"/>
              </w:rPr>
              <w:fldChar w:fldCharType="end"/>
            </w:r>
          </w:hyperlink>
        </w:p>
        <w:p w14:paraId="1AE0BD4C" w14:textId="1509A512" w:rsidR="0009037A" w:rsidRPr="0009037A" w:rsidRDefault="0009037A">
          <w:pPr>
            <w:pStyle w:val="TOC3"/>
            <w:tabs>
              <w:tab w:val="left" w:pos="1100"/>
              <w:tab w:val="right" w:leader="dot" w:pos="9350"/>
            </w:tabs>
            <w:rPr>
              <w:rFonts w:eastAsiaTheme="minorEastAsia"/>
              <w:noProof/>
              <w:szCs w:val="22"/>
              <w:lang w:eastAsia="en-US"/>
            </w:rPr>
          </w:pPr>
          <w:hyperlink w:anchor="_Toc532425655" w:history="1">
            <w:r w:rsidRPr="0009037A">
              <w:rPr>
                <w:rStyle w:val="Hyperlink"/>
                <w:rFonts w:cstheme="minorHAnsi"/>
                <w:noProof/>
                <w:color w:val="404040" w:themeColor="text1" w:themeTint="BF"/>
                <w:sz w:val="14"/>
              </w:rPr>
              <w:t>2.2.3</w:t>
            </w:r>
            <w:r w:rsidRPr="0009037A">
              <w:rPr>
                <w:rFonts w:eastAsiaTheme="minorEastAsia"/>
                <w:noProof/>
                <w:szCs w:val="22"/>
                <w:lang w:eastAsia="en-US"/>
              </w:rPr>
              <w:tab/>
            </w:r>
            <w:r w:rsidRPr="0009037A">
              <w:rPr>
                <w:rStyle w:val="Hyperlink"/>
                <w:rFonts w:cstheme="minorHAnsi"/>
                <w:noProof/>
                <w:color w:val="404040" w:themeColor="text1" w:themeTint="BF"/>
                <w:sz w:val="14"/>
              </w:rPr>
              <w:t>Other Technologies</w:t>
            </w:r>
            <w:r w:rsidRPr="0009037A">
              <w:rPr>
                <w:noProof/>
                <w:webHidden/>
                <w:sz w:val="14"/>
              </w:rPr>
              <w:tab/>
            </w:r>
            <w:r w:rsidRPr="0009037A">
              <w:rPr>
                <w:noProof/>
                <w:webHidden/>
                <w:sz w:val="14"/>
              </w:rPr>
              <w:fldChar w:fldCharType="begin"/>
            </w:r>
            <w:r w:rsidRPr="0009037A">
              <w:rPr>
                <w:noProof/>
                <w:webHidden/>
                <w:sz w:val="14"/>
              </w:rPr>
              <w:instrText xml:space="preserve"> PAGEREF _Toc532425655 \h </w:instrText>
            </w:r>
            <w:r w:rsidRPr="0009037A">
              <w:rPr>
                <w:noProof/>
                <w:webHidden/>
                <w:sz w:val="14"/>
              </w:rPr>
            </w:r>
            <w:r w:rsidRPr="0009037A">
              <w:rPr>
                <w:noProof/>
                <w:webHidden/>
                <w:sz w:val="14"/>
              </w:rPr>
              <w:fldChar w:fldCharType="separate"/>
            </w:r>
            <w:r w:rsidRPr="0009037A">
              <w:rPr>
                <w:noProof/>
                <w:webHidden/>
                <w:sz w:val="14"/>
              </w:rPr>
              <w:t>4</w:t>
            </w:r>
            <w:r w:rsidRPr="0009037A">
              <w:rPr>
                <w:noProof/>
                <w:webHidden/>
                <w:sz w:val="14"/>
              </w:rPr>
              <w:fldChar w:fldCharType="end"/>
            </w:r>
          </w:hyperlink>
        </w:p>
        <w:p w14:paraId="3ACAD3DF" w14:textId="4E868D0F" w:rsidR="0009037A" w:rsidRPr="0009037A" w:rsidRDefault="0009037A">
          <w:pPr>
            <w:pStyle w:val="TOC2"/>
            <w:tabs>
              <w:tab w:val="right" w:leader="dot" w:pos="9350"/>
            </w:tabs>
            <w:rPr>
              <w:rFonts w:eastAsiaTheme="minorEastAsia"/>
              <w:noProof/>
              <w:szCs w:val="22"/>
              <w:lang w:eastAsia="en-US"/>
            </w:rPr>
          </w:pPr>
          <w:hyperlink w:anchor="_Toc532425656" w:history="1">
            <w:r w:rsidRPr="0009037A">
              <w:rPr>
                <w:rStyle w:val="Hyperlink"/>
                <w:rFonts w:cstheme="minorHAnsi"/>
                <w:noProof/>
                <w:color w:val="404040" w:themeColor="text1" w:themeTint="BF"/>
                <w:sz w:val="14"/>
              </w:rPr>
              <w:t>2.2. Functional Requirements</w:t>
            </w:r>
            <w:r w:rsidRPr="0009037A">
              <w:rPr>
                <w:noProof/>
                <w:webHidden/>
                <w:sz w:val="14"/>
              </w:rPr>
              <w:tab/>
            </w:r>
            <w:r w:rsidRPr="0009037A">
              <w:rPr>
                <w:noProof/>
                <w:webHidden/>
                <w:sz w:val="14"/>
              </w:rPr>
              <w:fldChar w:fldCharType="begin"/>
            </w:r>
            <w:r w:rsidRPr="0009037A">
              <w:rPr>
                <w:noProof/>
                <w:webHidden/>
                <w:sz w:val="14"/>
              </w:rPr>
              <w:instrText xml:space="preserve"> PAGEREF _Toc532425656 \h </w:instrText>
            </w:r>
            <w:r w:rsidRPr="0009037A">
              <w:rPr>
                <w:noProof/>
                <w:webHidden/>
                <w:sz w:val="14"/>
              </w:rPr>
            </w:r>
            <w:r w:rsidRPr="0009037A">
              <w:rPr>
                <w:noProof/>
                <w:webHidden/>
                <w:sz w:val="14"/>
              </w:rPr>
              <w:fldChar w:fldCharType="separate"/>
            </w:r>
            <w:r w:rsidRPr="0009037A">
              <w:rPr>
                <w:noProof/>
                <w:webHidden/>
                <w:sz w:val="14"/>
              </w:rPr>
              <w:t>4</w:t>
            </w:r>
            <w:r w:rsidRPr="0009037A">
              <w:rPr>
                <w:noProof/>
                <w:webHidden/>
                <w:sz w:val="14"/>
              </w:rPr>
              <w:fldChar w:fldCharType="end"/>
            </w:r>
          </w:hyperlink>
        </w:p>
        <w:p w14:paraId="122ED287" w14:textId="7957C65D" w:rsidR="0009037A" w:rsidRPr="0009037A" w:rsidRDefault="0009037A">
          <w:pPr>
            <w:pStyle w:val="TOC2"/>
            <w:tabs>
              <w:tab w:val="right" w:leader="dot" w:pos="9350"/>
            </w:tabs>
            <w:rPr>
              <w:rFonts w:eastAsiaTheme="minorEastAsia"/>
              <w:noProof/>
              <w:szCs w:val="22"/>
              <w:lang w:eastAsia="en-US"/>
            </w:rPr>
          </w:pPr>
          <w:hyperlink w:anchor="_Toc532425657" w:history="1">
            <w:r w:rsidRPr="0009037A">
              <w:rPr>
                <w:rStyle w:val="Hyperlink"/>
                <w:rFonts w:cstheme="minorHAnsi"/>
                <w:noProof/>
                <w:color w:val="404040" w:themeColor="text1" w:themeTint="BF"/>
                <w:sz w:val="14"/>
              </w:rPr>
              <w:t>2.3. Non-Functional Requirements</w:t>
            </w:r>
            <w:r w:rsidRPr="0009037A">
              <w:rPr>
                <w:noProof/>
                <w:webHidden/>
                <w:sz w:val="14"/>
              </w:rPr>
              <w:tab/>
            </w:r>
            <w:r w:rsidRPr="0009037A">
              <w:rPr>
                <w:noProof/>
                <w:webHidden/>
                <w:sz w:val="14"/>
              </w:rPr>
              <w:fldChar w:fldCharType="begin"/>
            </w:r>
            <w:r w:rsidRPr="0009037A">
              <w:rPr>
                <w:noProof/>
                <w:webHidden/>
                <w:sz w:val="14"/>
              </w:rPr>
              <w:instrText xml:space="preserve"> PAGEREF _Toc532425657 \h </w:instrText>
            </w:r>
            <w:r w:rsidRPr="0009037A">
              <w:rPr>
                <w:noProof/>
                <w:webHidden/>
                <w:sz w:val="14"/>
              </w:rPr>
            </w:r>
            <w:r w:rsidRPr="0009037A">
              <w:rPr>
                <w:noProof/>
                <w:webHidden/>
                <w:sz w:val="14"/>
              </w:rPr>
              <w:fldChar w:fldCharType="separate"/>
            </w:r>
            <w:r w:rsidRPr="0009037A">
              <w:rPr>
                <w:noProof/>
                <w:webHidden/>
                <w:sz w:val="14"/>
              </w:rPr>
              <w:t>5</w:t>
            </w:r>
            <w:r w:rsidRPr="0009037A">
              <w:rPr>
                <w:noProof/>
                <w:webHidden/>
                <w:sz w:val="14"/>
              </w:rPr>
              <w:fldChar w:fldCharType="end"/>
            </w:r>
          </w:hyperlink>
        </w:p>
        <w:p w14:paraId="294F4795" w14:textId="00DC734B" w:rsidR="0009037A" w:rsidRPr="0009037A" w:rsidRDefault="0009037A">
          <w:pPr>
            <w:pStyle w:val="TOC2"/>
            <w:tabs>
              <w:tab w:val="right" w:leader="dot" w:pos="9350"/>
            </w:tabs>
            <w:rPr>
              <w:rFonts w:eastAsiaTheme="minorEastAsia"/>
              <w:noProof/>
              <w:szCs w:val="22"/>
              <w:lang w:eastAsia="en-US"/>
            </w:rPr>
          </w:pPr>
          <w:hyperlink w:anchor="_Toc532425658" w:history="1">
            <w:r w:rsidRPr="0009037A">
              <w:rPr>
                <w:rStyle w:val="Hyperlink"/>
                <w:rFonts w:cstheme="minorHAnsi"/>
                <w:noProof/>
                <w:color w:val="404040" w:themeColor="text1" w:themeTint="BF"/>
                <w:sz w:val="14"/>
              </w:rPr>
              <w:t>2.4. System Models</w:t>
            </w:r>
            <w:r w:rsidRPr="0009037A">
              <w:rPr>
                <w:noProof/>
                <w:webHidden/>
                <w:sz w:val="14"/>
              </w:rPr>
              <w:tab/>
            </w:r>
            <w:r w:rsidRPr="0009037A">
              <w:rPr>
                <w:noProof/>
                <w:webHidden/>
                <w:sz w:val="14"/>
              </w:rPr>
              <w:fldChar w:fldCharType="begin"/>
            </w:r>
            <w:r w:rsidRPr="0009037A">
              <w:rPr>
                <w:noProof/>
                <w:webHidden/>
                <w:sz w:val="14"/>
              </w:rPr>
              <w:instrText xml:space="preserve"> PAGEREF _Toc532425658 \h </w:instrText>
            </w:r>
            <w:r w:rsidRPr="0009037A">
              <w:rPr>
                <w:noProof/>
                <w:webHidden/>
                <w:sz w:val="14"/>
              </w:rPr>
            </w:r>
            <w:r w:rsidRPr="0009037A">
              <w:rPr>
                <w:noProof/>
                <w:webHidden/>
                <w:sz w:val="14"/>
              </w:rPr>
              <w:fldChar w:fldCharType="separate"/>
            </w:r>
            <w:r w:rsidRPr="0009037A">
              <w:rPr>
                <w:noProof/>
                <w:webHidden/>
                <w:sz w:val="14"/>
              </w:rPr>
              <w:t>5</w:t>
            </w:r>
            <w:r w:rsidRPr="0009037A">
              <w:rPr>
                <w:noProof/>
                <w:webHidden/>
                <w:sz w:val="14"/>
              </w:rPr>
              <w:fldChar w:fldCharType="end"/>
            </w:r>
          </w:hyperlink>
        </w:p>
        <w:p w14:paraId="6179DDFE" w14:textId="194DC68D" w:rsidR="0009037A" w:rsidRPr="0009037A" w:rsidRDefault="0009037A">
          <w:pPr>
            <w:pStyle w:val="TOC3"/>
            <w:tabs>
              <w:tab w:val="left" w:pos="1100"/>
              <w:tab w:val="right" w:leader="dot" w:pos="9350"/>
            </w:tabs>
            <w:rPr>
              <w:rFonts w:eastAsiaTheme="minorEastAsia"/>
              <w:noProof/>
              <w:szCs w:val="22"/>
              <w:lang w:eastAsia="en-US"/>
            </w:rPr>
          </w:pPr>
          <w:hyperlink w:anchor="_Toc532425659" w:history="1">
            <w:r w:rsidRPr="0009037A">
              <w:rPr>
                <w:rStyle w:val="Hyperlink"/>
                <w:rFonts w:cstheme="minorHAnsi"/>
                <w:noProof/>
                <w:color w:val="404040" w:themeColor="text1" w:themeTint="BF"/>
                <w:sz w:val="14"/>
              </w:rPr>
              <w:t>2.4.1</w:t>
            </w:r>
            <w:r w:rsidRPr="0009037A">
              <w:rPr>
                <w:rFonts w:eastAsiaTheme="minorEastAsia"/>
                <w:noProof/>
                <w:szCs w:val="22"/>
                <w:lang w:eastAsia="en-US"/>
              </w:rPr>
              <w:tab/>
            </w:r>
            <w:r w:rsidRPr="0009037A">
              <w:rPr>
                <w:rStyle w:val="Hyperlink"/>
                <w:rFonts w:cstheme="minorHAnsi"/>
                <w:noProof/>
                <w:color w:val="404040" w:themeColor="text1" w:themeTint="BF"/>
                <w:sz w:val="14"/>
              </w:rPr>
              <w:t>Scenario</w:t>
            </w:r>
            <w:r w:rsidRPr="0009037A">
              <w:rPr>
                <w:noProof/>
                <w:webHidden/>
                <w:sz w:val="14"/>
              </w:rPr>
              <w:tab/>
            </w:r>
            <w:r w:rsidRPr="0009037A">
              <w:rPr>
                <w:noProof/>
                <w:webHidden/>
                <w:sz w:val="14"/>
              </w:rPr>
              <w:fldChar w:fldCharType="begin"/>
            </w:r>
            <w:r w:rsidRPr="0009037A">
              <w:rPr>
                <w:noProof/>
                <w:webHidden/>
                <w:sz w:val="14"/>
              </w:rPr>
              <w:instrText xml:space="preserve"> PAGEREF _Toc532425659 \h </w:instrText>
            </w:r>
            <w:r w:rsidRPr="0009037A">
              <w:rPr>
                <w:noProof/>
                <w:webHidden/>
                <w:sz w:val="14"/>
              </w:rPr>
            </w:r>
            <w:r w:rsidRPr="0009037A">
              <w:rPr>
                <w:noProof/>
                <w:webHidden/>
                <w:sz w:val="14"/>
              </w:rPr>
              <w:fldChar w:fldCharType="separate"/>
            </w:r>
            <w:r w:rsidRPr="0009037A">
              <w:rPr>
                <w:noProof/>
                <w:webHidden/>
                <w:sz w:val="14"/>
              </w:rPr>
              <w:t>5</w:t>
            </w:r>
            <w:r w:rsidRPr="0009037A">
              <w:rPr>
                <w:noProof/>
                <w:webHidden/>
                <w:sz w:val="14"/>
              </w:rPr>
              <w:fldChar w:fldCharType="end"/>
            </w:r>
          </w:hyperlink>
        </w:p>
        <w:p w14:paraId="1B464253" w14:textId="6E894368" w:rsidR="0009037A" w:rsidRPr="0009037A" w:rsidRDefault="0009037A">
          <w:pPr>
            <w:pStyle w:val="TOC3"/>
            <w:tabs>
              <w:tab w:val="left" w:pos="1100"/>
              <w:tab w:val="right" w:leader="dot" w:pos="9350"/>
            </w:tabs>
            <w:rPr>
              <w:rFonts w:eastAsiaTheme="minorEastAsia"/>
              <w:noProof/>
              <w:szCs w:val="22"/>
              <w:lang w:eastAsia="en-US"/>
            </w:rPr>
          </w:pPr>
          <w:hyperlink w:anchor="_Toc532425660" w:history="1">
            <w:r w:rsidRPr="0009037A">
              <w:rPr>
                <w:rStyle w:val="Hyperlink"/>
                <w:rFonts w:cstheme="minorHAnsi"/>
                <w:noProof/>
                <w:color w:val="404040" w:themeColor="text1" w:themeTint="BF"/>
                <w:sz w:val="14"/>
              </w:rPr>
              <w:t>2.4.2</w:t>
            </w:r>
            <w:r w:rsidRPr="0009037A">
              <w:rPr>
                <w:rFonts w:eastAsiaTheme="minorEastAsia"/>
                <w:noProof/>
                <w:szCs w:val="22"/>
                <w:lang w:eastAsia="en-US"/>
              </w:rPr>
              <w:tab/>
            </w:r>
            <w:r w:rsidRPr="0009037A">
              <w:rPr>
                <w:rStyle w:val="Hyperlink"/>
                <w:rFonts w:cstheme="minorHAnsi"/>
                <w:noProof/>
                <w:color w:val="404040" w:themeColor="text1" w:themeTint="BF"/>
                <w:sz w:val="14"/>
              </w:rPr>
              <w:t>Model</w:t>
            </w:r>
            <w:r w:rsidRPr="0009037A">
              <w:rPr>
                <w:noProof/>
                <w:webHidden/>
                <w:sz w:val="14"/>
              </w:rPr>
              <w:tab/>
            </w:r>
            <w:r w:rsidRPr="0009037A">
              <w:rPr>
                <w:noProof/>
                <w:webHidden/>
                <w:sz w:val="14"/>
              </w:rPr>
              <w:fldChar w:fldCharType="begin"/>
            </w:r>
            <w:r w:rsidRPr="0009037A">
              <w:rPr>
                <w:noProof/>
                <w:webHidden/>
                <w:sz w:val="14"/>
              </w:rPr>
              <w:instrText xml:space="preserve"> PAGEREF _Toc532425660 \h </w:instrText>
            </w:r>
            <w:r w:rsidRPr="0009037A">
              <w:rPr>
                <w:noProof/>
                <w:webHidden/>
                <w:sz w:val="14"/>
              </w:rPr>
            </w:r>
            <w:r w:rsidRPr="0009037A">
              <w:rPr>
                <w:noProof/>
                <w:webHidden/>
                <w:sz w:val="14"/>
              </w:rPr>
              <w:fldChar w:fldCharType="separate"/>
            </w:r>
            <w:r w:rsidRPr="0009037A">
              <w:rPr>
                <w:noProof/>
                <w:webHidden/>
                <w:sz w:val="14"/>
              </w:rPr>
              <w:t>6</w:t>
            </w:r>
            <w:r w:rsidRPr="0009037A">
              <w:rPr>
                <w:noProof/>
                <w:webHidden/>
                <w:sz w:val="14"/>
              </w:rPr>
              <w:fldChar w:fldCharType="end"/>
            </w:r>
          </w:hyperlink>
        </w:p>
        <w:p w14:paraId="716B36F3" w14:textId="66B8C97C" w:rsidR="0009037A" w:rsidRPr="0009037A" w:rsidRDefault="0009037A">
          <w:pPr>
            <w:pStyle w:val="TOC3"/>
            <w:tabs>
              <w:tab w:val="left" w:pos="1100"/>
              <w:tab w:val="right" w:leader="dot" w:pos="9350"/>
            </w:tabs>
            <w:rPr>
              <w:rFonts w:eastAsiaTheme="minorEastAsia"/>
              <w:noProof/>
              <w:szCs w:val="22"/>
              <w:lang w:eastAsia="en-US"/>
            </w:rPr>
          </w:pPr>
          <w:hyperlink w:anchor="_Toc532425661" w:history="1">
            <w:r w:rsidRPr="0009037A">
              <w:rPr>
                <w:rStyle w:val="Hyperlink"/>
                <w:rFonts w:cstheme="minorHAnsi"/>
                <w:noProof/>
                <w:color w:val="404040" w:themeColor="text1" w:themeTint="BF"/>
                <w:sz w:val="14"/>
              </w:rPr>
              <w:t>2.4.3</w:t>
            </w:r>
            <w:r w:rsidRPr="0009037A">
              <w:rPr>
                <w:rFonts w:eastAsiaTheme="minorEastAsia"/>
                <w:noProof/>
                <w:szCs w:val="22"/>
                <w:lang w:eastAsia="en-US"/>
              </w:rPr>
              <w:tab/>
            </w:r>
            <w:r w:rsidRPr="0009037A">
              <w:rPr>
                <w:rStyle w:val="Hyperlink"/>
                <w:rFonts w:cstheme="minorHAnsi"/>
                <w:noProof/>
                <w:color w:val="404040" w:themeColor="text1" w:themeTint="BF"/>
                <w:sz w:val="14"/>
              </w:rPr>
              <w:t>View</w:t>
            </w:r>
            <w:r w:rsidRPr="0009037A">
              <w:rPr>
                <w:noProof/>
                <w:webHidden/>
                <w:sz w:val="14"/>
              </w:rPr>
              <w:tab/>
            </w:r>
            <w:r w:rsidRPr="0009037A">
              <w:rPr>
                <w:noProof/>
                <w:webHidden/>
                <w:sz w:val="14"/>
              </w:rPr>
              <w:fldChar w:fldCharType="begin"/>
            </w:r>
            <w:r w:rsidRPr="0009037A">
              <w:rPr>
                <w:noProof/>
                <w:webHidden/>
                <w:sz w:val="14"/>
              </w:rPr>
              <w:instrText xml:space="preserve"> PAGEREF _Toc532425661 \h </w:instrText>
            </w:r>
            <w:r w:rsidRPr="0009037A">
              <w:rPr>
                <w:noProof/>
                <w:webHidden/>
                <w:sz w:val="14"/>
              </w:rPr>
            </w:r>
            <w:r w:rsidRPr="0009037A">
              <w:rPr>
                <w:noProof/>
                <w:webHidden/>
                <w:sz w:val="14"/>
              </w:rPr>
              <w:fldChar w:fldCharType="separate"/>
            </w:r>
            <w:r w:rsidRPr="0009037A">
              <w:rPr>
                <w:noProof/>
                <w:webHidden/>
                <w:sz w:val="14"/>
              </w:rPr>
              <w:t>6</w:t>
            </w:r>
            <w:r w:rsidRPr="0009037A">
              <w:rPr>
                <w:noProof/>
                <w:webHidden/>
                <w:sz w:val="14"/>
              </w:rPr>
              <w:fldChar w:fldCharType="end"/>
            </w:r>
          </w:hyperlink>
        </w:p>
        <w:p w14:paraId="39280F73" w14:textId="7F2FBB25" w:rsidR="0009037A" w:rsidRPr="0009037A" w:rsidRDefault="0009037A">
          <w:pPr>
            <w:pStyle w:val="TOC3"/>
            <w:tabs>
              <w:tab w:val="left" w:pos="1100"/>
              <w:tab w:val="right" w:leader="dot" w:pos="9350"/>
            </w:tabs>
            <w:rPr>
              <w:rFonts w:eastAsiaTheme="minorEastAsia"/>
              <w:noProof/>
              <w:szCs w:val="22"/>
              <w:lang w:eastAsia="en-US"/>
            </w:rPr>
          </w:pPr>
          <w:hyperlink w:anchor="_Toc532425662" w:history="1">
            <w:r w:rsidRPr="0009037A">
              <w:rPr>
                <w:rStyle w:val="Hyperlink"/>
                <w:rFonts w:cstheme="minorHAnsi"/>
                <w:noProof/>
                <w:color w:val="404040" w:themeColor="text1" w:themeTint="BF"/>
                <w:sz w:val="14"/>
              </w:rPr>
              <w:t>2.4.4</w:t>
            </w:r>
            <w:r w:rsidRPr="0009037A">
              <w:rPr>
                <w:rFonts w:eastAsiaTheme="minorEastAsia"/>
                <w:noProof/>
                <w:szCs w:val="22"/>
                <w:lang w:eastAsia="en-US"/>
              </w:rPr>
              <w:tab/>
            </w:r>
            <w:r w:rsidRPr="0009037A">
              <w:rPr>
                <w:rStyle w:val="Hyperlink"/>
                <w:rFonts w:cstheme="minorHAnsi"/>
                <w:noProof/>
                <w:color w:val="404040" w:themeColor="text1" w:themeTint="BF"/>
                <w:sz w:val="14"/>
              </w:rPr>
              <w:t>Controller</w:t>
            </w:r>
            <w:r w:rsidRPr="0009037A">
              <w:rPr>
                <w:noProof/>
                <w:webHidden/>
                <w:sz w:val="14"/>
              </w:rPr>
              <w:tab/>
            </w:r>
            <w:r w:rsidRPr="0009037A">
              <w:rPr>
                <w:noProof/>
                <w:webHidden/>
                <w:sz w:val="14"/>
              </w:rPr>
              <w:fldChar w:fldCharType="begin"/>
            </w:r>
            <w:r w:rsidRPr="0009037A">
              <w:rPr>
                <w:noProof/>
                <w:webHidden/>
                <w:sz w:val="14"/>
              </w:rPr>
              <w:instrText xml:space="preserve"> PAGEREF _Toc532425662 \h </w:instrText>
            </w:r>
            <w:r w:rsidRPr="0009037A">
              <w:rPr>
                <w:noProof/>
                <w:webHidden/>
                <w:sz w:val="14"/>
              </w:rPr>
            </w:r>
            <w:r w:rsidRPr="0009037A">
              <w:rPr>
                <w:noProof/>
                <w:webHidden/>
                <w:sz w:val="14"/>
              </w:rPr>
              <w:fldChar w:fldCharType="separate"/>
            </w:r>
            <w:r w:rsidRPr="0009037A">
              <w:rPr>
                <w:noProof/>
                <w:webHidden/>
                <w:sz w:val="14"/>
              </w:rPr>
              <w:t>6</w:t>
            </w:r>
            <w:r w:rsidRPr="0009037A">
              <w:rPr>
                <w:noProof/>
                <w:webHidden/>
                <w:sz w:val="14"/>
              </w:rPr>
              <w:fldChar w:fldCharType="end"/>
            </w:r>
          </w:hyperlink>
        </w:p>
        <w:p w14:paraId="50E57C54" w14:textId="2A5E8753" w:rsidR="0009037A" w:rsidRPr="0009037A" w:rsidRDefault="0009037A">
          <w:pPr>
            <w:pStyle w:val="TOC3"/>
            <w:tabs>
              <w:tab w:val="left" w:pos="1100"/>
              <w:tab w:val="right" w:leader="dot" w:pos="9350"/>
            </w:tabs>
            <w:rPr>
              <w:rFonts w:eastAsiaTheme="minorEastAsia"/>
              <w:noProof/>
              <w:szCs w:val="22"/>
              <w:lang w:eastAsia="en-US"/>
            </w:rPr>
          </w:pPr>
          <w:hyperlink w:anchor="_Toc532425663" w:history="1">
            <w:r w:rsidRPr="0009037A">
              <w:rPr>
                <w:rStyle w:val="Hyperlink"/>
                <w:rFonts w:cstheme="minorHAnsi"/>
                <w:noProof/>
                <w:color w:val="404040" w:themeColor="text1" w:themeTint="BF"/>
                <w:sz w:val="14"/>
              </w:rPr>
              <w:t>2.4.5</w:t>
            </w:r>
            <w:r w:rsidRPr="0009037A">
              <w:rPr>
                <w:rFonts w:eastAsiaTheme="minorEastAsia"/>
                <w:noProof/>
                <w:szCs w:val="22"/>
                <w:lang w:eastAsia="en-US"/>
              </w:rPr>
              <w:tab/>
            </w:r>
            <w:r w:rsidRPr="0009037A">
              <w:rPr>
                <w:rStyle w:val="Hyperlink"/>
                <w:rFonts w:cstheme="minorHAnsi"/>
                <w:noProof/>
                <w:color w:val="404040" w:themeColor="text1" w:themeTint="BF"/>
                <w:sz w:val="14"/>
              </w:rPr>
              <w:t>UML Models</w:t>
            </w:r>
            <w:r w:rsidRPr="0009037A">
              <w:rPr>
                <w:noProof/>
                <w:webHidden/>
                <w:sz w:val="14"/>
              </w:rPr>
              <w:tab/>
            </w:r>
            <w:r w:rsidRPr="0009037A">
              <w:rPr>
                <w:noProof/>
                <w:webHidden/>
                <w:sz w:val="14"/>
              </w:rPr>
              <w:fldChar w:fldCharType="begin"/>
            </w:r>
            <w:r w:rsidRPr="0009037A">
              <w:rPr>
                <w:noProof/>
                <w:webHidden/>
                <w:sz w:val="14"/>
              </w:rPr>
              <w:instrText xml:space="preserve"> PAGEREF _Toc532425663 \h </w:instrText>
            </w:r>
            <w:r w:rsidRPr="0009037A">
              <w:rPr>
                <w:noProof/>
                <w:webHidden/>
                <w:sz w:val="14"/>
              </w:rPr>
            </w:r>
            <w:r w:rsidRPr="0009037A">
              <w:rPr>
                <w:noProof/>
                <w:webHidden/>
                <w:sz w:val="14"/>
              </w:rPr>
              <w:fldChar w:fldCharType="separate"/>
            </w:r>
            <w:r w:rsidRPr="0009037A">
              <w:rPr>
                <w:noProof/>
                <w:webHidden/>
                <w:sz w:val="14"/>
              </w:rPr>
              <w:t>6</w:t>
            </w:r>
            <w:r w:rsidRPr="0009037A">
              <w:rPr>
                <w:noProof/>
                <w:webHidden/>
                <w:sz w:val="14"/>
              </w:rPr>
              <w:fldChar w:fldCharType="end"/>
            </w:r>
          </w:hyperlink>
        </w:p>
        <w:p w14:paraId="0EDF7C48" w14:textId="33C5C039" w:rsidR="0009037A" w:rsidRPr="0009037A" w:rsidRDefault="0009037A">
          <w:pPr>
            <w:pStyle w:val="TOC3"/>
            <w:tabs>
              <w:tab w:val="left" w:pos="1100"/>
              <w:tab w:val="right" w:leader="dot" w:pos="9350"/>
            </w:tabs>
            <w:rPr>
              <w:rFonts w:eastAsiaTheme="minorEastAsia"/>
              <w:noProof/>
              <w:szCs w:val="22"/>
              <w:lang w:eastAsia="en-US"/>
            </w:rPr>
          </w:pPr>
          <w:hyperlink w:anchor="_Toc532425664" w:history="1">
            <w:r w:rsidRPr="0009037A">
              <w:rPr>
                <w:rStyle w:val="Hyperlink"/>
                <w:rFonts w:cstheme="minorHAnsi"/>
                <w:noProof/>
                <w:color w:val="404040" w:themeColor="text1" w:themeTint="BF"/>
                <w:sz w:val="14"/>
              </w:rPr>
              <w:t>2.4.6</w:t>
            </w:r>
            <w:r w:rsidRPr="0009037A">
              <w:rPr>
                <w:rFonts w:eastAsiaTheme="minorEastAsia"/>
                <w:noProof/>
                <w:szCs w:val="22"/>
                <w:lang w:eastAsia="en-US"/>
              </w:rPr>
              <w:tab/>
            </w:r>
            <w:r w:rsidRPr="0009037A">
              <w:rPr>
                <w:rStyle w:val="Hyperlink"/>
                <w:rFonts w:cstheme="minorHAnsi"/>
                <w:noProof/>
                <w:color w:val="404040" w:themeColor="text1" w:themeTint="BF"/>
                <w:sz w:val="14"/>
              </w:rPr>
              <w:t>Test Cases</w:t>
            </w:r>
            <w:r w:rsidRPr="0009037A">
              <w:rPr>
                <w:noProof/>
                <w:webHidden/>
                <w:sz w:val="14"/>
              </w:rPr>
              <w:tab/>
            </w:r>
            <w:r w:rsidRPr="0009037A">
              <w:rPr>
                <w:noProof/>
                <w:webHidden/>
                <w:sz w:val="14"/>
              </w:rPr>
              <w:fldChar w:fldCharType="begin"/>
            </w:r>
            <w:r w:rsidRPr="0009037A">
              <w:rPr>
                <w:noProof/>
                <w:webHidden/>
                <w:sz w:val="14"/>
              </w:rPr>
              <w:instrText xml:space="preserve"> PAGEREF _Toc532425664 \h </w:instrText>
            </w:r>
            <w:r w:rsidRPr="0009037A">
              <w:rPr>
                <w:noProof/>
                <w:webHidden/>
                <w:sz w:val="14"/>
              </w:rPr>
            </w:r>
            <w:r w:rsidRPr="0009037A">
              <w:rPr>
                <w:noProof/>
                <w:webHidden/>
                <w:sz w:val="14"/>
              </w:rPr>
              <w:fldChar w:fldCharType="separate"/>
            </w:r>
            <w:r w:rsidRPr="0009037A">
              <w:rPr>
                <w:noProof/>
                <w:webHidden/>
                <w:sz w:val="14"/>
              </w:rPr>
              <w:t>18</w:t>
            </w:r>
            <w:r w:rsidRPr="0009037A">
              <w:rPr>
                <w:noProof/>
                <w:webHidden/>
                <w:sz w:val="14"/>
              </w:rPr>
              <w:fldChar w:fldCharType="end"/>
            </w:r>
          </w:hyperlink>
        </w:p>
        <w:p w14:paraId="2EAFA0DC" w14:textId="73233C6A" w:rsidR="0009037A" w:rsidRPr="0009037A" w:rsidRDefault="0009037A">
          <w:pPr>
            <w:pStyle w:val="TOC1"/>
            <w:tabs>
              <w:tab w:val="right" w:leader="dot" w:pos="9350"/>
            </w:tabs>
            <w:rPr>
              <w:rFonts w:eastAsiaTheme="minorEastAsia"/>
              <w:noProof/>
              <w:szCs w:val="22"/>
              <w:lang w:eastAsia="en-US"/>
            </w:rPr>
          </w:pPr>
          <w:hyperlink w:anchor="_Toc532425665" w:history="1">
            <w:r w:rsidRPr="0009037A">
              <w:rPr>
                <w:rStyle w:val="Hyperlink"/>
                <w:rFonts w:cstheme="minorHAnsi"/>
                <w:noProof/>
                <w:color w:val="404040" w:themeColor="text1" w:themeTint="BF"/>
                <w:sz w:val="14"/>
              </w:rPr>
              <w:t>3. Project Schedule</w:t>
            </w:r>
            <w:r w:rsidRPr="0009037A">
              <w:rPr>
                <w:noProof/>
                <w:webHidden/>
                <w:sz w:val="14"/>
              </w:rPr>
              <w:tab/>
            </w:r>
            <w:r w:rsidRPr="0009037A">
              <w:rPr>
                <w:noProof/>
                <w:webHidden/>
                <w:sz w:val="14"/>
              </w:rPr>
              <w:fldChar w:fldCharType="begin"/>
            </w:r>
            <w:r w:rsidRPr="0009037A">
              <w:rPr>
                <w:noProof/>
                <w:webHidden/>
                <w:sz w:val="14"/>
              </w:rPr>
              <w:instrText xml:space="preserve"> PAGEREF _Toc532425665 \h </w:instrText>
            </w:r>
            <w:r w:rsidRPr="0009037A">
              <w:rPr>
                <w:noProof/>
                <w:webHidden/>
                <w:sz w:val="14"/>
              </w:rPr>
            </w:r>
            <w:r w:rsidRPr="0009037A">
              <w:rPr>
                <w:noProof/>
                <w:webHidden/>
                <w:sz w:val="14"/>
              </w:rPr>
              <w:fldChar w:fldCharType="separate"/>
            </w:r>
            <w:r w:rsidRPr="0009037A">
              <w:rPr>
                <w:noProof/>
                <w:webHidden/>
                <w:sz w:val="14"/>
              </w:rPr>
              <w:t>21</w:t>
            </w:r>
            <w:r w:rsidRPr="0009037A">
              <w:rPr>
                <w:noProof/>
                <w:webHidden/>
                <w:sz w:val="14"/>
              </w:rPr>
              <w:fldChar w:fldCharType="end"/>
            </w:r>
          </w:hyperlink>
        </w:p>
        <w:p w14:paraId="22BAF56F" w14:textId="6CAE5AD2" w:rsidR="0009037A" w:rsidRPr="0009037A" w:rsidRDefault="0009037A">
          <w:pPr>
            <w:pStyle w:val="TOC2"/>
            <w:tabs>
              <w:tab w:val="right" w:leader="dot" w:pos="9350"/>
            </w:tabs>
            <w:rPr>
              <w:rFonts w:eastAsiaTheme="minorEastAsia"/>
              <w:noProof/>
              <w:szCs w:val="22"/>
              <w:lang w:eastAsia="en-US"/>
            </w:rPr>
          </w:pPr>
          <w:hyperlink w:anchor="_Toc532425666" w:history="1">
            <w:r w:rsidRPr="0009037A">
              <w:rPr>
                <w:rStyle w:val="Hyperlink"/>
                <w:rFonts w:cstheme="minorHAnsi"/>
                <w:noProof/>
                <w:color w:val="404040" w:themeColor="text1" w:themeTint="BF"/>
                <w:sz w:val="14"/>
              </w:rPr>
              <w:t>4.1. Schedule Data</w:t>
            </w:r>
            <w:r w:rsidRPr="0009037A">
              <w:rPr>
                <w:noProof/>
                <w:webHidden/>
                <w:sz w:val="14"/>
              </w:rPr>
              <w:tab/>
            </w:r>
            <w:r w:rsidRPr="0009037A">
              <w:rPr>
                <w:noProof/>
                <w:webHidden/>
                <w:sz w:val="14"/>
              </w:rPr>
              <w:fldChar w:fldCharType="begin"/>
            </w:r>
            <w:r w:rsidRPr="0009037A">
              <w:rPr>
                <w:noProof/>
                <w:webHidden/>
                <w:sz w:val="14"/>
              </w:rPr>
              <w:instrText xml:space="preserve"> PAGEREF _Toc532425666 \h </w:instrText>
            </w:r>
            <w:r w:rsidRPr="0009037A">
              <w:rPr>
                <w:noProof/>
                <w:webHidden/>
                <w:sz w:val="14"/>
              </w:rPr>
            </w:r>
            <w:r w:rsidRPr="0009037A">
              <w:rPr>
                <w:noProof/>
                <w:webHidden/>
                <w:sz w:val="14"/>
              </w:rPr>
              <w:fldChar w:fldCharType="separate"/>
            </w:r>
            <w:r w:rsidRPr="0009037A">
              <w:rPr>
                <w:noProof/>
                <w:webHidden/>
                <w:sz w:val="14"/>
              </w:rPr>
              <w:t>21</w:t>
            </w:r>
            <w:r w:rsidRPr="0009037A">
              <w:rPr>
                <w:noProof/>
                <w:webHidden/>
                <w:sz w:val="14"/>
              </w:rPr>
              <w:fldChar w:fldCharType="end"/>
            </w:r>
          </w:hyperlink>
        </w:p>
        <w:p w14:paraId="7966712C" w14:textId="3880E015" w:rsidR="0009037A" w:rsidRPr="0009037A" w:rsidRDefault="0009037A">
          <w:pPr>
            <w:pStyle w:val="TOC2"/>
            <w:tabs>
              <w:tab w:val="right" w:leader="dot" w:pos="9350"/>
            </w:tabs>
            <w:rPr>
              <w:rFonts w:eastAsiaTheme="minorEastAsia"/>
              <w:noProof/>
              <w:szCs w:val="22"/>
              <w:lang w:eastAsia="en-US"/>
            </w:rPr>
          </w:pPr>
          <w:hyperlink w:anchor="_Toc532425667" w:history="1">
            <w:r w:rsidRPr="0009037A">
              <w:rPr>
                <w:rStyle w:val="Hyperlink"/>
                <w:rFonts w:cstheme="minorHAnsi"/>
                <w:noProof/>
                <w:color w:val="404040" w:themeColor="text1" w:themeTint="BF"/>
                <w:sz w:val="14"/>
              </w:rPr>
              <w:t>4.1. PERT Diagram</w:t>
            </w:r>
            <w:r w:rsidRPr="0009037A">
              <w:rPr>
                <w:noProof/>
                <w:webHidden/>
                <w:sz w:val="14"/>
              </w:rPr>
              <w:tab/>
            </w:r>
            <w:r w:rsidRPr="0009037A">
              <w:rPr>
                <w:noProof/>
                <w:webHidden/>
                <w:sz w:val="14"/>
              </w:rPr>
              <w:fldChar w:fldCharType="begin"/>
            </w:r>
            <w:r w:rsidRPr="0009037A">
              <w:rPr>
                <w:noProof/>
                <w:webHidden/>
                <w:sz w:val="14"/>
              </w:rPr>
              <w:instrText xml:space="preserve"> PAGEREF _Toc532425667 \h </w:instrText>
            </w:r>
            <w:r w:rsidRPr="0009037A">
              <w:rPr>
                <w:noProof/>
                <w:webHidden/>
                <w:sz w:val="14"/>
              </w:rPr>
            </w:r>
            <w:r w:rsidRPr="0009037A">
              <w:rPr>
                <w:noProof/>
                <w:webHidden/>
                <w:sz w:val="14"/>
              </w:rPr>
              <w:fldChar w:fldCharType="separate"/>
            </w:r>
            <w:r w:rsidRPr="0009037A">
              <w:rPr>
                <w:noProof/>
                <w:webHidden/>
                <w:sz w:val="14"/>
              </w:rPr>
              <w:t>22</w:t>
            </w:r>
            <w:r w:rsidRPr="0009037A">
              <w:rPr>
                <w:noProof/>
                <w:webHidden/>
                <w:sz w:val="14"/>
              </w:rPr>
              <w:fldChar w:fldCharType="end"/>
            </w:r>
          </w:hyperlink>
        </w:p>
        <w:p w14:paraId="6A109A9F" w14:textId="25D852D3" w:rsidR="0009037A" w:rsidRPr="0009037A" w:rsidRDefault="0009037A">
          <w:pPr>
            <w:pStyle w:val="TOC2"/>
            <w:tabs>
              <w:tab w:val="right" w:leader="dot" w:pos="9350"/>
            </w:tabs>
            <w:rPr>
              <w:rFonts w:eastAsiaTheme="minorEastAsia"/>
              <w:noProof/>
              <w:szCs w:val="22"/>
              <w:lang w:eastAsia="en-US"/>
            </w:rPr>
          </w:pPr>
          <w:hyperlink w:anchor="_Toc532425668" w:history="1">
            <w:r w:rsidRPr="0009037A">
              <w:rPr>
                <w:rStyle w:val="Hyperlink"/>
                <w:rFonts w:cstheme="minorHAnsi"/>
                <w:noProof/>
                <w:color w:val="404040" w:themeColor="text1" w:themeTint="BF"/>
                <w:sz w:val="14"/>
              </w:rPr>
              <w:t>4.2. Gannt Chart</w:t>
            </w:r>
            <w:r w:rsidRPr="0009037A">
              <w:rPr>
                <w:noProof/>
                <w:webHidden/>
                <w:sz w:val="14"/>
              </w:rPr>
              <w:tab/>
            </w:r>
            <w:r w:rsidRPr="0009037A">
              <w:rPr>
                <w:noProof/>
                <w:webHidden/>
                <w:sz w:val="14"/>
              </w:rPr>
              <w:fldChar w:fldCharType="begin"/>
            </w:r>
            <w:r w:rsidRPr="0009037A">
              <w:rPr>
                <w:noProof/>
                <w:webHidden/>
                <w:sz w:val="14"/>
              </w:rPr>
              <w:instrText xml:space="preserve"> PAGEREF _Toc532425668 \h </w:instrText>
            </w:r>
            <w:r w:rsidRPr="0009037A">
              <w:rPr>
                <w:noProof/>
                <w:webHidden/>
                <w:sz w:val="14"/>
              </w:rPr>
            </w:r>
            <w:r w:rsidRPr="0009037A">
              <w:rPr>
                <w:noProof/>
                <w:webHidden/>
                <w:sz w:val="14"/>
              </w:rPr>
              <w:fldChar w:fldCharType="separate"/>
            </w:r>
            <w:r w:rsidRPr="0009037A">
              <w:rPr>
                <w:noProof/>
                <w:webHidden/>
                <w:sz w:val="14"/>
              </w:rPr>
              <w:t>23</w:t>
            </w:r>
            <w:r w:rsidRPr="0009037A">
              <w:rPr>
                <w:noProof/>
                <w:webHidden/>
                <w:sz w:val="14"/>
              </w:rPr>
              <w:fldChar w:fldCharType="end"/>
            </w:r>
          </w:hyperlink>
        </w:p>
        <w:p w14:paraId="1A08A67F" w14:textId="68C4B669" w:rsidR="0009037A" w:rsidRPr="0009037A" w:rsidRDefault="0009037A">
          <w:pPr>
            <w:pStyle w:val="TOC2"/>
            <w:tabs>
              <w:tab w:val="right" w:leader="dot" w:pos="9350"/>
            </w:tabs>
            <w:rPr>
              <w:rFonts w:eastAsiaTheme="minorEastAsia"/>
              <w:noProof/>
              <w:szCs w:val="22"/>
              <w:lang w:eastAsia="en-US"/>
            </w:rPr>
          </w:pPr>
          <w:hyperlink w:anchor="_Toc532425669" w:history="1">
            <w:r w:rsidRPr="0009037A">
              <w:rPr>
                <w:rStyle w:val="Hyperlink"/>
                <w:rFonts w:cstheme="minorHAnsi"/>
                <w:noProof/>
                <w:color w:val="404040" w:themeColor="text1" w:themeTint="BF"/>
                <w:sz w:val="14"/>
              </w:rPr>
              <w:t>4.3. Staff Utilization</w:t>
            </w:r>
            <w:r w:rsidRPr="0009037A">
              <w:rPr>
                <w:noProof/>
                <w:webHidden/>
                <w:sz w:val="14"/>
              </w:rPr>
              <w:tab/>
            </w:r>
            <w:r w:rsidRPr="0009037A">
              <w:rPr>
                <w:noProof/>
                <w:webHidden/>
                <w:sz w:val="14"/>
              </w:rPr>
              <w:fldChar w:fldCharType="begin"/>
            </w:r>
            <w:r w:rsidRPr="0009037A">
              <w:rPr>
                <w:noProof/>
                <w:webHidden/>
                <w:sz w:val="14"/>
              </w:rPr>
              <w:instrText xml:space="preserve"> PAGEREF _Toc532425669 \h </w:instrText>
            </w:r>
            <w:r w:rsidRPr="0009037A">
              <w:rPr>
                <w:noProof/>
                <w:webHidden/>
                <w:sz w:val="14"/>
              </w:rPr>
            </w:r>
            <w:r w:rsidRPr="0009037A">
              <w:rPr>
                <w:noProof/>
                <w:webHidden/>
                <w:sz w:val="14"/>
              </w:rPr>
              <w:fldChar w:fldCharType="separate"/>
            </w:r>
            <w:r w:rsidRPr="0009037A">
              <w:rPr>
                <w:noProof/>
                <w:webHidden/>
                <w:sz w:val="14"/>
              </w:rPr>
              <w:t>23</w:t>
            </w:r>
            <w:r w:rsidRPr="0009037A">
              <w:rPr>
                <w:noProof/>
                <w:webHidden/>
                <w:sz w:val="14"/>
              </w:rPr>
              <w:fldChar w:fldCharType="end"/>
            </w:r>
          </w:hyperlink>
        </w:p>
        <w:p w14:paraId="58E81CB8" w14:textId="1E6C0D6B" w:rsidR="0009037A" w:rsidRPr="0009037A" w:rsidRDefault="0009037A">
          <w:pPr>
            <w:pStyle w:val="TOC1"/>
            <w:tabs>
              <w:tab w:val="right" w:leader="dot" w:pos="9350"/>
            </w:tabs>
            <w:rPr>
              <w:rFonts w:eastAsiaTheme="minorEastAsia"/>
              <w:noProof/>
              <w:szCs w:val="22"/>
              <w:lang w:eastAsia="en-US"/>
            </w:rPr>
          </w:pPr>
          <w:hyperlink w:anchor="_Toc532425670" w:history="1">
            <w:r w:rsidRPr="0009037A">
              <w:rPr>
                <w:rStyle w:val="Hyperlink"/>
                <w:rFonts w:cstheme="minorHAnsi"/>
                <w:noProof/>
                <w:color w:val="404040" w:themeColor="text1" w:themeTint="BF"/>
                <w:sz w:val="14"/>
              </w:rPr>
              <w:t>4. Milestones</w:t>
            </w:r>
            <w:r w:rsidRPr="0009037A">
              <w:rPr>
                <w:noProof/>
                <w:webHidden/>
                <w:sz w:val="14"/>
              </w:rPr>
              <w:tab/>
            </w:r>
            <w:r w:rsidRPr="0009037A">
              <w:rPr>
                <w:noProof/>
                <w:webHidden/>
                <w:sz w:val="14"/>
              </w:rPr>
              <w:fldChar w:fldCharType="begin"/>
            </w:r>
            <w:r w:rsidRPr="0009037A">
              <w:rPr>
                <w:noProof/>
                <w:webHidden/>
                <w:sz w:val="14"/>
              </w:rPr>
              <w:instrText xml:space="preserve"> PAGEREF _Toc532425670 \h </w:instrText>
            </w:r>
            <w:r w:rsidRPr="0009037A">
              <w:rPr>
                <w:noProof/>
                <w:webHidden/>
                <w:sz w:val="14"/>
              </w:rPr>
            </w:r>
            <w:r w:rsidRPr="0009037A">
              <w:rPr>
                <w:noProof/>
                <w:webHidden/>
                <w:sz w:val="14"/>
              </w:rPr>
              <w:fldChar w:fldCharType="separate"/>
            </w:r>
            <w:r w:rsidRPr="0009037A">
              <w:rPr>
                <w:noProof/>
                <w:webHidden/>
                <w:sz w:val="14"/>
              </w:rPr>
              <w:t>24</w:t>
            </w:r>
            <w:r w:rsidRPr="0009037A">
              <w:rPr>
                <w:noProof/>
                <w:webHidden/>
                <w:sz w:val="14"/>
              </w:rPr>
              <w:fldChar w:fldCharType="end"/>
            </w:r>
          </w:hyperlink>
        </w:p>
        <w:p w14:paraId="5BA29CBA" w14:textId="44E7921E" w:rsidR="0009037A" w:rsidRPr="0009037A" w:rsidRDefault="0009037A">
          <w:pPr>
            <w:pStyle w:val="TOC2"/>
            <w:tabs>
              <w:tab w:val="right" w:leader="dot" w:pos="9350"/>
            </w:tabs>
            <w:rPr>
              <w:rFonts w:eastAsiaTheme="minorEastAsia"/>
              <w:noProof/>
              <w:szCs w:val="22"/>
              <w:lang w:eastAsia="en-US"/>
            </w:rPr>
          </w:pPr>
          <w:hyperlink w:anchor="_Toc532425671" w:history="1">
            <w:r w:rsidRPr="0009037A">
              <w:rPr>
                <w:rStyle w:val="Hyperlink"/>
                <w:rFonts w:cstheme="minorHAnsi"/>
                <w:noProof/>
                <w:color w:val="404040" w:themeColor="text1" w:themeTint="BF"/>
                <w:sz w:val="14"/>
              </w:rPr>
              <w:t>4.1. First Public Beta</w:t>
            </w:r>
            <w:r w:rsidRPr="0009037A">
              <w:rPr>
                <w:noProof/>
                <w:webHidden/>
                <w:sz w:val="14"/>
              </w:rPr>
              <w:tab/>
            </w:r>
            <w:r w:rsidRPr="0009037A">
              <w:rPr>
                <w:noProof/>
                <w:webHidden/>
                <w:sz w:val="14"/>
              </w:rPr>
              <w:fldChar w:fldCharType="begin"/>
            </w:r>
            <w:r w:rsidRPr="0009037A">
              <w:rPr>
                <w:noProof/>
                <w:webHidden/>
                <w:sz w:val="14"/>
              </w:rPr>
              <w:instrText xml:space="preserve"> PAGEREF _Toc532425671 \h </w:instrText>
            </w:r>
            <w:r w:rsidRPr="0009037A">
              <w:rPr>
                <w:noProof/>
                <w:webHidden/>
                <w:sz w:val="14"/>
              </w:rPr>
            </w:r>
            <w:r w:rsidRPr="0009037A">
              <w:rPr>
                <w:noProof/>
                <w:webHidden/>
                <w:sz w:val="14"/>
              </w:rPr>
              <w:fldChar w:fldCharType="separate"/>
            </w:r>
            <w:r w:rsidRPr="0009037A">
              <w:rPr>
                <w:noProof/>
                <w:webHidden/>
                <w:sz w:val="14"/>
              </w:rPr>
              <w:t>24</w:t>
            </w:r>
            <w:r w:rsidRPr="0009037A">
              <w:rPr>
                <w:noProof/>
                <w:webHidden/>
                <w:sz w:val="14"/>
              </w:rPr>
              <w:fldChar w:fldCharType="end"/>
            </w:r>
          </w:hyperlink>
        </w:p>
        <w:p w14:paraId="08637C44" w14:textId="0700B698" w:rsidR="0009037A" w:rsidRPr="0009037A" w:rsidRDefault="0009037A">
          <w:pPr>
            <w:pStyle w:val="TOC2"/>
            <w:tabs>
              <w:tab w:val="right" w:leader="dot" w:pos="9350"/>
            </w:tabs>
            <w:rPr>
              <w:rFonts w:eastAsiaTheme="minorEastAsia"/>
              <w:noProof/>
              <w:szCs w:val="22"/>
              <w:lang w:eastAsia="en-US"/>
            </w:rPr>
          </w:pPr>
          <w:hyperlink w:anchor="_Toc532425672" w:history="1">
            <w:r w:rsidRPr="0009037A">
              <w:rPr>
                <w:rStyle w:val="Hyperlink"/>
                <w:rFonts w:cstheme="minorHAnsi"/>
                <w:noProof/>
                <w:color w:val="404040" w:themeColor="text1" w:themeTint="BF"/>
                <w:sz w:val="14"/>
              </w:rPr>
              <w:t>4.2. Feature Updates and Bug Fixes</w:t>
            </w:r>
            <w:r w:rsidRPr="0009037A">
              <w:rPr>
                <w:noProof/>
                <w:webHidden/>
                <w:sz w:val="14"/>
              </w:rPr>
              <w:tab/>
            </w:r>
            <w:r w:rsidRPr="0009037A">
              <w:rPr>
                <w:noProof/>
                <w:webHidden/>
                <w:sz w:val="14"/>
              </w:rPr>
              <w:fldChar w:fldCharType="begin"/>
            </w:r>
            <w:r w:rsidRPr="0009037A">
              <w:rPr>
                <w:noProof/>
                <w:webHidden/>
                <w:sz w:val="14"/>
              </w:rPr>
              <w:instrText xml:space="preserve"> PAGEREF _Toc532425672 \h </w:instrText>
            </w:r>
            <w:r w:rsidRPr="0009037A">
              <w:rPr>
                <w:noProof/>
                <w:webHidden/>
                <w:sz w:val="14"/>
              </w:rPr>
            </w:r>
            <w:r w:rsidRPr="0009037A">
              <w:rPr>
                <w:noProof/>
                <w:webHidden/>
                <w:sz w:val="14"/>
              </w:rPr>
              <w:fldChar w:fldCharType="separate"/>
            </w:r>
            <w:r w:rsidRPr="0009037A">
              <w:rPr>
                <w:noProof/>
                <w:webHidden/>
                <w:sz w:val="14"/>
              </w:rPr>
              <w:t>24</w:t>
            </w:r>
            <w:r w:rsidRPr="0009037A">
              <w:rPr>
                <w:noProof/>
                <w:webHidden/>
                <w:sz w:val="14"/>
              </w:rPr>
              <w:fldChar w:fldCharType="end"/>
            </w:r>
          </w:hyperlink>
        </w:p>
        <w:p w14:paraId="6BA2F75F" w14:textId="7DF55931" w:rsidR="0009037A" w:rsidRPr="0009037A" w:rsidRDefault="0009037A">
          <w:pPr>
            <w:pStyle w:val="TOC2"/>
            <w:tabs>
              <w:tab w:val="right" w:leader="dot" w:pos="9350"/>
            </w:tabs>
            <w:rPr>
              <w:rFonts w:eastAsiaTheme="minorEastAsia"/>
              <w:noProof/>
              <w:szCs w:val="22"/>
              <w:lang w:eastAsia="en-US"/>
            </w:rPr>
          </w:pPr>
          <w:hyperlink w:anchor="_Toc532425673" w:history="1">
            <w:r w:rsidRPr="0009037A">
              <w:rPr>
                <w:rStyle w:val="Hyperlink"/>
                <w:rFonts w:cstheme="minorHAnsi"/>
                <w:noProof/>
                <w:color w:val="404040" w:themeColor="text1" w:themeTint="BF"/>
                <w:sz w:val="14"/>
              </w:rPr>
              <w:t>4.3. Expand to other platforms</w:t>
            </w:r>
            <w:r w:rsidRPr="0009037A">
              <w:rPr>
                <w:noProof/>
                <w:webHidden/>
                <w:sz w:val="14"/>
              </w:rPr>
              <w:tab/>
            </w:r>
            <w:r w:rsidRPr="0009037A">
              <w:rPr>
                <w:noProof/>
                <w:webHidden/>
                <w:sz w:val="14"/>
              </w:rPr>
              <w:fldChar w:fldCharType="begin"/>
            </w:r>
            <w:r w:rsidRPr="0009037A">
              <w:rPr>
                <w:noProof/>
                <w:webHidden/>
                <w:sz w:val="14"/>
              </w:rPr>
              <w:instrText xml:space="preserve"> PAGEREF _Toc532425673 \h </w:instrText>
            </w:r>
            <w:r w:rsidRPr="0009037A">
              <w:rPr>
                <w:noProof/>
                <w:webHidden/>
                <w:sz w:val="14"/>
              </w:rPr>
            </w:r>
            <w:r w:rsidRPr="0009037A">
              <w:rPr>
                <w:noProof/>
                <w:webHidden/>
                <w:sz w:val="14"/>
              </w:rPr>
              <w:fldChar w:fldCharType="separate"/>
            </w:r>
            <w:r w:rsidRPr="0009037A">
              <w:rPr>
                <w:noProof/>
                <w:webHidden/>
                <w:sz w:val="14"/>
              </w:rPr>
              <w:t>24</w:t>
            </w:r>
            <w:r w:rsidRPr="0009037A">
              <w:rPr>
                <w:noProof/>
                <w:webHidden/>
                <w:sz w:val="14"/>
              </w:rPr>
              <w:fldChar w:fldCharType="end"/>
            </w:r>
          </w:hyperlink>
        </w:p>
        <w:p w14:paraId="65F8D9F7" w14:textId="2B1F3F7C" w:rsidR="0009037A" w:rsidRPr="0009037A" w:rsidRDefault="0009037A">
          <w:pPr>
            <w:pStyle w:val="TOC2"/>
            <w:tabs>
              <w:tab w:val="right" w:leader="dot" w:pos="9350"/>
            </w:tabs>
            <w:rPr>
              <w:rFonts w:eastAsiaTheme="minorEastAsia"/>
              <w:noProof/>
              <w:szCs w:val="22"/>
              <w:lang w:eastAsia="en-US"/>
            </w:rPr>
          </w:pPr>
          <w:hyperlink w:anchor="_Toc532425674" w:history="1">
            <w:r w:rsidRPr="0009037A">
              <w:rPr>
                <w:rStyle w:val="Hyperlink"/>
                <w:rFonts w:cstheme="minorHAnsi"/>
                <w:noProof/>
                <w:color w:val="404040" w:themeColor="text1" w:themeTint="BF"/>
                <w:sz w:val="14"/>
              </w:rPr>
              <w:t>4.4. Long Term Support</w:t>
            </w:r>
            <w:r w:rsidRPr="0009037A">
              <w:rPr>
                <w:noProof/>
                <w:webHidden/>
                <w:sz w:val="14"/>
              </w:rPr>
              <w:tab/>
            </w:r>
            <w:r w:rsidRPr="0009037A">
              <w:rPr>
                <w:noProof/>
                <w:webHidden/>
                <w:sz w:val="14"/>
              </w:rPr>
              <w:fldChar w:fldCharType="begin"/>
            </w:r>
            <w:r w:rsidRPr="0009037A">
              <w:rPr>
                <w:noProof/>
                <w:webHidden/>
                <w:sz w:val="14"/>
              </w:rPr>
              <w:instrText xml:space="preserve"> PAGEREF _Toc532425674 \h </w:instrText>
            </w:r>
            <w:r w:rsidRPr="0009037A">
              <w:rPr>
                <w:noProof/>
                <w:webHidden/>
                <w:sz w:val="14"/>
              </w:rPr>
            </w:r>
            <w:r w:rsidRPr="0009037A">
              <w:rPr>
                <w:noProof/>
                <w:webHidden/>
                <w:sz w:val="14"/>
              </w:rPr>
              <w:fldChar w:fldCharType="separate"/>
            </w:r>
            <w:r w:rsidRPr="0009037A">
              <w:rPr>
                <w:noProof/>
                <w:webHidden/>
                <w:sz w:val="14"/>
              </w:rPr>
              <w:t>24</w:t>
            </w:r>
            <w:r w:rsidRPr="0009037A">
              <w:rPr>
                <w:noProof/>
                <w:webHidden/>
                <w:sz w:val="14"/>
              </w:rPr>
              <w:fldChar w:fldCharType="end"/>
            </w:r>
          </w:hyperlink>
        </w:p>
        <w:p w14:paraId="16CECCA6" w14:textId="50CB270B" w:rsidR="0009037A" w:rsidRPr="0009037A" w:rsidRDefault="0009037A">
          <w:pPr>
            <w:pStyle w:val="TOC1"/>
            <w:tabs>
              <w:tab w:val="right" w:leader="dot" w:pos="9350"/>
            </w:tabs>
            <w:rPr>
              <w:rFonts w:eastAsiaTheme="minorEastAsia"/>
              <w:noProof/>
              <w:szCs w:val="22"/>
              <w:lang w:eastAsia="en-US"/>
            </w:rPr>
          </w:pPr>
          <w:hyperlink w:anchor="_Toc532425675" w:history="1">
            <w:r w:rsidRPr="0009037A">
              <w:rPr>
                <w:rStyle w:val="Hyperlink"/>
                <w:rFonts w:cstheme="minorHAnsi"/>
                <w:noProof/>
                <w:color w:val="404040" w:themeColor="text1" w:themeTint="BF"/>
                <w:sz w:val="14"/>
              </w:rPr>
              <w:t>5. Risk Assessment</w:t>
            </w:r>
            <w:r w:rsidRPr="0009037A">
              <w:rPr>
                <w:noProof/>
                <w:webHidden/>
                <w:sz w:val="14"/>
              </w:rPr>
              <w:tab/>
            </w:r>
            <w:r w:rsidRPr="0009037A">
              <w:rPr>
                <w:noProof/>
                <w:webHidden/>
                <w:sz w:val="14"/>
              </w:rPr>
              <w:fldChar w:fldCharType="begin"/>
            </w:r>
            <w:r w:rsidRPr="0009037A">
              <w:rPr>
                <w:noProof/>
                <w:webHidden/>
                <w:sz w:val="14"/>
              </w:rPr>
              <w:instrText xml:space="preserve"> PAGEREF _Toc532425675 \h </w:instrText>
            </w:r>
            <w:r w:rsidRPr="0009037A">
              <w:rPr>
                <w:noProof/>
                <w:webHidden/>
                <w:sz w:val="14"/>
              </w:rPr>
            </w:r>
            <w:r w:rsidRPr="0009037A">
              <w:rPr>
                <w:noProof/>
                <w:webHidden/>
                <w:sz w:val="14"/>
              </w:rPr>
              <w:fldChar w:fldCharType="separate"/>
            </w:r>
            <w:r w:rsidRPr="0009037A">
              <w:rPr>
                <w:noProof/>
                <w:webHidden/>
                <w:sz w:val="14"/>
              </w:rPr>
              <w:t>25</w:t>
            </w:r>
            <w:r w:rsidRPr="0009037A">
              <w:rPr>
                <w:noProof/>
                <w:webHidden/>
                <w:sz w:val="14"/>
              </w:rPr>
              <w:fldChar w:fldCharType="end"/>
            </w:r>
          </w:hyperlink>
        </w:p>
        <w:p w14:paraId="168DAFB5" w14:textId="7B51A0D7" w:rsidR="0009037A" w:rsidRPr="0009037A" w:rsidRDefault="0009037A">
          <w:pPr>
            <w:pStyle w:val="TOC2"/>
            <w:tabs>
              <w:tab w:val="right" w:leader="dot" w:pos="9350"/>
            </w:tabs>
            <w:rPr>
              <w:rFonts w:eastAsiaTheme="minorEastAsia"/>
              <w:noProof/>
              <w:szCs w:val="22"/>
              <w:lang w:eastAsia="en-US"/>
            </w:rPr>
          </w:pPr>
          <w:hyperlink w:anchor="_Toc532425676" w:history="1">
            <w:r w:rsidRPr="0009037A">
              <w:rPr>
                <w:rStyle w:val="Hyperlink"/>
                <w:rFonts w:cstheme="minorHAnsi"/>
                <w:noProof/>
                <w:color w:val="404040" w:themeColor="text1" w:themeTint="BF"/>
                <w:sz w:val="14"/>
              </w:rPr>
              <w:t>5.1. Risk Factors</w:t>
            </w:r>
            <w:r w:rsidRPr="0009037A">
              <w:rPr>
                <w:noProof/>
                <w:webHidden/>
                <w:sz w:val="14"/>
              </w:rPr>
              <w:tab/>
            </w:r>
            <w:r w:rsidRPr="0009037A">
              <w:rPr>
                <w:noProof/>
                <w:webHidden/>
                <w:sz w:val="14"/>
              </w:rPr>
              <w:fldChar w:fldCharType="begin"/>
            </w:r>
            <w:r w:rsidRPr="0009037A">
              <w:rPr>
                <w:noProof/>
                <w:webHidden/>
                <w:sz w:val="14"/>
              </w:rPr>
              <w:instrText xml:space="preserve"> PAGEREF _Toc532425676 \h </w:instrText>
            </w:r>
            <w:r w:rsidRPr="0009037A">
              <w:rPr>
                <w:noProof/>
                <w:webHidden/>
                <w:sz w:val="14"/>
              </w:rPr>
            </w:r>
            <w:r w:rsidRPr="0009037A">
              <w:rPr>
                <w:noProof/>
                <w:webHidden/>
                <w:sz w:val="14"/>
              </w:rPr>
              <w:fldChar w:fldCharType="separate"/>
            </w:r>
            <w:r w:rsidRPr="0009037A">
              <w:rPr>
                <w:noProof/>
                <w:webHidden/>
                <w:sz w:val="14"/>
              </w:rPr>
              <w:t>25</w:t>
            </w:r>
            <w:r w:rsidRPr="0009037A">
              <w:rPr>
                <w:noProof/>
                <w:webHidden/>
                <w:sz w:val="14"/>
              </w:rPr>
              <w:fldChar w:fldCharType="end"/>
            </w:r>
          </w:hyperlink>
        </w:p>
        <w:p w14:paraId="549A7D75" w14:textId="452CFA0B" w:rsidR="0009037A" w:rsidRPr="0009037A" w:rsidRDefault="0009037A">
          <w:pPr>
            <w:pStyle w:val="TOC3"/>
            <w:tabs>
              <w:tab w:val="left" w:pos="1100"/>
              <w:tab w:val="right" w:leader="dot" w:pos="9350"/>
            </w:tabs>
            <w:rPr>
              <w:rFonts w:eastAsiaTheme="minorEastAsia"/>
              <w:noProof/>
              <w:szCs w:val="22"/>
              <w:lang w:eastAsia="en-US"/>
            </w:rPr>
          </w:pPr>
          <w:hyperlink w:anchor="_Toc532425677" w:history="1">
            <w:r w:rsidRPr="0009037A">
              <w:rPr>
                <w:rStyle w:val="Hyperlink"/>
                <w:rFonts w:cstheme="minorHAnsi"/>
                <w:noProof/>
                <w:color w:val="404040" w:themeColor="text1" w:themeTint="BF"/>
                <w:sz w:val="14"/>
              </w:rPr>
              <w:t>5.1.1</w:t>
            </w:r>
            <w:r w:rsidRPr="0009037A">
              <w:rPr>
                <w:rFonts w:eastAsiaTheme="minorEastAsia"/>
                <w:noProof/>
                <w:szCs w:val="22"/>
                <w:lang w:eastAsia="en-US"/>
              </w:rPr>
              <w:tab/>
            </w:r>
            <w:r w:rsidRPr="0009037A">
              <w:rPr>
                <w:rStyle w:val="Hyperlink"/>
                <w:rFonts w:cstheme="minorHAnsi"/>
                <w:noProof/>
                <w:color w:val="404040" w:themeColor="text1" w:themeTint="BF"/>
                <w:sz w:val="14"/>
              </w:rPr>
              <w:t>Project Risk</w:t>
            </w:r>
            <w:r w:rsidRPr="0009037A">
              <w:rPr>
                <w:noProof/>
                <w:webHidden/>
                <w:sz w:val="14"/>
              </w:rPr>
              <w:tab/>
            </w:r>
            <w:r w:rsidRPr="0009037A">
              <w:rPr>
                <w:noProof/>
                <w:webHidden/>
                <w:sz w:val="14"/>
              </w:rPr>
              <w:fldChar w:fldCharType="begin"/>
            </w:r>
            <w:r w:rsidRPr="0009037A">
              <w:rPr>
                <w:noProof/>
                <w:webHidden/>
                <w:sz w:val="14"/>
              </w:rPr>
              <w:instrText xml:space="preserve"> PAGEREF _Toc532425677 \h </w:instrText>
            </w:r>
            <w:r w:rsidRPr="0009037A">
              <w:rPr>
                <w:noProof/>
                <w:webHidden/>
                <w:sz w:val="14"/>
              </w:rPr>
            </w:r>
            <w:r w:rsidRPr="0009037A">
              <w:rPr>
                <w:noProof/>
                <w:webHidden/>
                <w:sz w:val="14"/>
              </w:rPr>
              <w:fldChar w:fldCharType="separate"/>
            </w:r>
            <w:r w:rsidRPr="0009037A">
              <w:rPr>
                <w:noProof/>
                <w:webHidden/>
                <w:sz w:val="14"/>
              </w:rPr>
              <w:t>25</w:t>
            </w:r>
            <w:r w:rsidRPr="0009037A">
              <w:rPr>
                <w:noProof/>
                <w:webHidden/>
                <w:sz w:val="14"/>
              </w:rPr>
              <w:fldChar w:fldCharType="end"/>
            </w:r>
          </w:hyperlink>
        </w:p>
        <w:p w14:paraId="45CBCF04" w14:textId="735389AB" w:rsidR="0009037A" w:rsidRPr="0009037A" w:rsidRDefault="0009037A">
          <w:pPr>
            <w:pStyle w:val="TOC3"/>
            <w:tabs>
              <w:tab w:val="left" w:pos="1100"/>
              <w:tab w:val="right" w:leader="dot" w:pos="9350"/>
            </w:tabs>
            <w:rPr>
              <w:rFonts w:eastAsiaTheme="minorEastAsia"/>
              <w:noProof/>
              <w:szCs w:val="22"/>
              <w:lang w:eastAsia="en-US"/>
            </w:rPr>
          </w:pPr>
          <w:hyperlink w:anchor="_Toc532425678" w:history="1">
            <w:r w:rsidRPr="0009037A">
              <w:rPr>
                <w:rStyle w:val="Hyperlink"/>
                <w:rFonts w:cstheme="minorHAnsi"/>
                <w:noProof/>
                <w:color w:val="404040" w:themeColor="text1" w:themeTint="BF"/>
                <w:sz w:val="14"/>
              </w:rPr>
              <w:t>5.1.2</w:t>
            </w:r>
            <w:r w:rsidRPr="0009037A">
              <w:rPr>
                <w:rFonts w:eastAsiaTheme="minorEastAsia"/>
                <w:noProof/>
                <w:szCs w:val="22"/>
                <w:lang w:eastAsia="en-US"/>
              </w:rPr>
              <w:tab/>
            </w:r>
            <w:r w:rsidRPr="0009037A">
              <w:rPr>
                <w:rStyle w:val="Hyperlink"/>
                <w:rFonts w:cstheme="minorHAnsi"/>
                <w:noProof/>
                <w:color w:val="404040" w:themeColor="text1" w:themeTint="BF"/>
                <w:sz w:val="14"/>
              </w:rPr>
              <w:t>Product Risk</w:t>
            </w:r>
            <w:r w:rsidRPr="0009037A">
              <w:rPr>
                <w:noProof/>
                <w:webHidden/>
                <w:sz w:val="14"/>
              </w:rPr>
              <w:tab/>
            </w:r>
            <w:r w:rsidRPr="0009037A">
              <w:rPr>
                <w:noProof/>
                <w:webHidden/>
                <w:sz w:val="14"/>
              </w:rPr>
              <w:fldChar w:fldCharType="begin"/>
            </w:r>
            <w:r w:rsidRPr="0009037A">
              <w:rPr>
                <w:noProof/>
                <w:webHidden/>
                <w:sz w:val="14"/>
              </w:rPr>
              <w:instrText xml:space="preserve"> PAGEREF _Toc532425678 \h </w:instrText>
            </w:r>
            <w:r w:rsidRPr="0009037A">
              <w:rPr>
                <w:noProof/>
                <w:webHidden/>
                <w:sz w:val="14"/>
              </w:rPr>
            </w:r>
            <w:r w:rsidRPr="0009037A">
              <w:rPr>
                <w:noProof/>
                <w:webHidden/>
                <w:sz w:val="14"/>
              </w:rPr>
              <w:fldChar w:fldCharType="separate"/>
            </w:r>
            <w:r w:rsidRPr="0009037A">
              <w:rPr>
                <w:noProof/>
                <w:webHidden/>
                <w:sz w:val="14"/>
              </w:rPr>
              <w:t>25</w:t>
            </w:r>
            <w:r w:rsidRPr="0009037A">
              <w:rPr>
                <w:noProof/>
                <w:webHidden/>
                <w:sz w:val="14"/>
              </w:rPr>
              <w:fldChar w:fldCharType="end"/>
            </w:r>
          </w:hyperlink>
        </w:p>
        <w:p w14:paraId="36D19A4E" w14:textId="3DD4C138" w:rsidR="0009037A" w:rsidRPr="0009037A" w:rsidRDefault="0009037A">
          <w:pPr>
            <w:pStyle w:val="TOC3"/>
            <w:tabs>
              <w:tab w:val="left" w:pos="1100"/>
              <w:tab w:val="right" w:leader="dot" w:pos="9350"/>
            </w:tabs>
            <w:rPr>
              <w:rFonts w:eastAsiaTheme="minorEastAsia"/>
              <w:noProof/>
              <w:szCs w:val="22"/>
              <w:lang w:eastAsia="en-US"/>
            </w:rPr>
          </w:pPr>
          <w:hyperlink w:anchor="_Toc532425679" w:history="1">
            <w:r w:rsidRPr="0009037A">
              <w:rPr>
                <w:rStyle w:val="Hyperlink"/>
                <w:rFonts w:cstheme="minorHAnsi"/>
                <w:noProof/>
                <w:color w:val="404040" w:themeColor="text1" w:themeTint="BF"/>
                <w:sz w:val="14"/>
              </w:rPr>
              <w:t>5.1.3</w:t>
            </w:r>
            <w:r w:rsidRPr="0009037A">
              <w:rPr>
                <w:rFonts w:eastAsiaTheme="minorEastAsia"/>
                <w:noProof/>
                <w:szCs w:val="22"/>
                <w:lang w:eastAsia="en-US"/>
              </w:rPr>
              <w:tab/>
            </w:r>
            <w:r w:rsidRPr="0009037A">
              <w:rPr>
                <w:rStyle w:val="Hyperlink"/>
                <w:rFonts w:cstheme="minorHAnsi"/>
                <w:noProof/>
                <w:color w:val="404040" w:themeColor="text1" w:themeTint="BF"/>
                <w:sz w:val="14"/>
              </w:rPr>
              <w:t>Business Risk</w:t>
            </w:r>
            <w:r w:rsidRPr="0009037A">
              <w:rPr>
                <w:noProof/>
                <w:webHidden/>
                <w:sz w:val="14"/>
              </w:rPr>
              <w:tab/>
            </w:r>
            <w:r w:rsidRPr="0009037A">
              <w:rPr>
                <w:noProof/>
                <w:webHidden/>
                <w:sz w:val="14"/>
              </w:rPr>
              <w:fldChar w:fldCharType="begin"/>
            </w:r>
            <w:r w:rsidRPr="0009037A">
              <w:rPr>
                <w:noProof/>
                <w:webHidden/>
                <w:sz w:val="14"/>
              </w:rPr>
              <w:instrText xml:space="preserve"> PAGEREF _Toc532425679 \h </w:instrText>
            </w:r>
            <w:r w:rsidRPr="0009037A">
              <w:rPr>
                <w:noProof/>
                <w:webHidden/>
                <w:sz w:val="14"/>
              </w:rPr>
            </w:r>
            <w:r w:rsidRPr="0009037A">
              <w:rPr>
                <w:noProof/>
                <w:webHidden/>
                <w:sz w:val="14"/>
              </w:rPr>
              <w:fldChar w:fldCharType="separate"/>
            </w:r>
            <w:r w:rsidRPr="0009037A">
              <w:rPr>
                <w:noProof/>
                <w:webHidden/>
                <w:sz w:val="14"/>
              </w:rPr>
              <w:t>25</w:t>
            </w:r>
            <w:r w:rsidRPr="0009037A">
              <w:rPr>
                <w:noProof/>
                <w:webHidden/>
                <w:sz w:val="14"/>
              </w:rPr>
              <w:fldChar w:fldCharType="end"/>
            </w:r>
          </w:hyperlink>
        </w:p>
        <w:p w14:paraId="2219719D" w14:textId="5514AC51" w:rsidR="0009037A" w:rsidRPr="0009037A" w:rsidRDefault="0009037A">
          <w:pPr>
            <w:pStyle w:val="TOC2"/>
            <w:tabs>
              <w:tab w:val="right" w:leader="dot" w:pos="9350"/>
            </w:tabs>
            <w:rPr>
              <w:rFonts w:eastAsiaTheme="minorEastAsia"/>
              <w:noProof/>
              <w:szCs w:val="22"/>
              <w:lang w:eastAsia="en-US"/>
            </w:rPr>
          </w:pPr>
          <w:hyperlink w:anchor="_Toc532425680" w:history="1">
            <w:r w:rsidRPr="0009037A">
              <w:rPr>
                <w:rStyle w:val="Hyperlink"/>
                <w:rFonts w:cstheme="minorHAnsi"/>
                <w:noProof/>
                <w:color w:val="404040" w:themeColor="text1" w:themeTint="BF"/>
                <w:sz w:val="14"/>
              </w:rPr>
              <w:t>5.2. Potential Risk assessment</w:t>
            </w:r>
            <w:r w:rsidRPr="0009037A">
              <w:rPr>
                <w:noProof/>
                <w:webHidden/>
                <w:sz w:val="14"/>
              </w:rPr>
              <w:tab/>
            </w:r>
            <w:r w:rsidRPr="0009037A">
              <w:rPr>
                <w:noProof/>
                <w:webHidden/>
                <w:sz w:val="14"/>
              </w:rPr>
              <w:fldChar w:fldCharType="begin"/>
            </w:r>
            <w:r w:rsidRPr="0009037A">
              <w:rPr>
                <w:noProof/>
                <w:webHidden/>
                <w:sz w:val="14"/>
              </w:rPr>
              <w:instrText xml:space="preserve"> PAGEREF _Toc532425680 \h </w:instrText>
            </w:r>
            <w:r w:rsidRPr="0009037A">
              <w:rPr>
                <w:noProof/>
                <w:webHidden/>
                <w:sz w:val="14"/>
              </w:rPr>
            </w:r>
            <w:r w:rsidRPr="0009037A">
              <w:rPr>
                <w:noProof/>
                <w:webHidden/>
                <w:sz w:val="14"/>
              </w:rPr>
              <w:fldChar w:fldCharType="separate"/>
            </w:r>
            <w:r w:rsidRPr="0009037A">
              <w:rPr>
                <w:noProof/>
                <w:webHidden/>
                <w:sz w:val="14"/>
              </w:rPr>
              <w:t>26</w:t>
            </w:r>
            <w:r w:rsidRPr="0009037A">
              <w:rPr>
                <w:noProof/>
                <w:webHidden/>
                <w:sz w:val="14"/>
              </w:rPr>
              <w:fldChar w:fldCharType="end"/>
            </w:r>
          </w:hyperlink>
        </w:p>
        <w:p w14:paraId="45284E41" w14:textId="162F771D" w:rsidR="0009037A" w:rsidRPr="0009037A" w:rsidRDefault="0009037A">
          <w:pPr>
            <w:pStyle w:val="TOC1"/>
            <w:tabs>
              <w:tab w:val="right" w:leader="dot" w:pos="9350"/>
            </w:tabs>
            <w:rPr>
              <w:rFonts w:eastAsiaTheme="minorEastAsia"/>
              <w:noProof/>
              <w:szCs w:val="22"/>
              <w:lang w:eastAsia="en-US"/>
            </w:rPr>
          </w:pPr>
          <w:hyperlink w:anchor="_Toc532425681" w:history="1">
            <w:r w:rsidRPr="0009037A">
              <w:rPr>
                <w:rStyle w:val="Hyperlink"/>
                <w:rFonts w:cstheme="minorHAnsi"/>
                <w:noProof/>
                <w:color w:val="404040" w:themeColor="text1" w:themeTint="BF"/>
                <w:sz w:val="14"/>
              </w:rPr>
              <w:t>6. Repository</w:t>
            </w:r>
            <w:r w:rsidRPr="0009037A">
              <w:rPr>
                <w:noProof/>
                <w:webHidden/>
                <w:sz w:val="14"/>
              </w:rPr>
              <w:tab/>
            </w:r>
            <w:r w:rsidRPr="0009037A">
              <w:rPr>
                <w:noProof/>
                <w:webHidden/>
                <w:sz w:val="14"/>
              </w:rPr>
              <w:fldChar w:fldCharType="begin"/>
            </w:r>
            <w:r w:rsidRPr="0009037A">
              <w:rPr>
                <w:noProof/>
                <w:webHidden/>
                <w:sz w:val="14"/>
              </w:rPr>
              <w:instrText xml:space="preserve"> PAGEREF _Toc532425681 \h </w:instrText>
            </w:r>
            <w:r w:rsidRPr="0009037A">
              <w:rPr>
                <w:noProof/>
                <w:webHidden/>
                <w:sz w:val="14"/>
              </w:rPr>
            </w:r>
            <w:r w:rsidRPr="0009037A">
              <w:rPr>
                <w:noProof/>
                <w:webHidden/>
                <w:sz w:val="14"/>
              </w:rPr>
              <w:fldChar w:fldCharType="separate"/>
            </w:r>
            <w:r w:rsidRPr="0009037A">
              <w:rPr>
                <w:noProof/>
                <w:webHidden/>
                <w:sz w:val="14"/>
              </w:rPr>
              <w:t>26</w:t>
            </w:r>
            <w:r w:rsidRPr="0009037A">
              <w:rPr>
                <w:noProof/>
                <w:webHidden/>
                <w:sz w:val="14"/>
              </w:rPr>
              <w:fldChar w:fldCharType="end"/>
            </w:r>
          </w:hyperlink>
        </w:p>
        <w:p w14:paraId="364EF2A0" w14:textId="29F8B9BA" w:rsidR="0009037A" w:rsidRPr="0009037A" w:rsidRDefault="0009037A">
          <w:pPr>
            <w:pStyle w:val="TOC1"/>
            <w:tabs>
              <w:tab w:val="right" w:leader="dot" w:pos="9350"/>
            </w:tabs>
            <w:rPr>
              <w:rFonts w:eastAsiaTheme="minorEastAsia"/>
              <w:noProof/>
              <w:szCs w:val="22"/>
              <w:lang w:eastAsia="en-US"/>
            </w:rPr>
          </w:pPr>
          <w:hyperlink w:anchor="_Toc532425682" w:history="1">
            <w:r w:rsidRPr="0009037A">
              <w:rPr>
                <w:rStyle w:val="Hyperlink"/>
                <w:rFonts w:cstheme="minorHAnsi"/>
                <w:noProof/>
                <w:color w:val="404040" w:themeColor="text1" w:themeTint="BF"/>
                <w:sz w:val="14"/>
              </w:rPr>
              <w:t>7. Effort Breakdown of Members</w:t>
            </w:r>
            <w:r w:rsidRPr="0009037A">
              <w:rPr>
                <w:noProof/>
                <w:webHidden/>
                <w:sz w:val="14"/>
              </w:rPr>
              <w:tab/>
            </w:r>
            <w:r w:rsidRPr="0009037A">
              <w:rPr>
                <w:noProof/>
                <w:webHidden/>
                <w:sz w:val="14"/>
              </w:rPr>
              <w:fldChar w:fldCharType="begin"/>
            </w:r>
            <w:r w:rsidRPr="0009037A">
              <w:rPr>
                <w:noProof/>
                <w:webHidden/>
                <w:sz w:val="14"/>
              </w:rPr>
              <w:instrText xml:space="preserve"> PAGEREF _Toc532425682 \h </w:instrText>
            </w:r>
            <w:r w:rsidRPr="0009037A">
              <w:rPr>
                <w:noProof/>
                <w:webHidden/>
                <w:sz w:val="14"/>
              </w:rPr>
            </w:r>
            <w:r w:rsidRPr="0009037A">
              <w:rPr>
                <w:noProof/>
                <w:webHidden/>
                <w:sz w:val="14"/>
              </w:rPr>
              <w:fldChar w:fldCharType="separate"/>
            </w:r>
            <w:r w:rsidRPr="0009037A">
              <w:rPr>
                <w:noProof/>
                <w:webHidden/>
                <w:sz w:val="14"/>
              </w:rPr>
              <w:t>26</w:t>
            </w:r>
            <w:r w:rsidRPr="0009037A">
              <w:rPr>
                <w:noProof/>
                <w:webHidden/>
                <w:sz w:val="14"/>
              </w:rPr>
              <w:fldChar w:fldCharType="end"/>
            </w:r>
          </w:hyperlink>
        </w:p>
        <w:p w14:paraId="0EAECFAA" w14:textId="48BC676D" w:rsidR="00181651" w:rsidRPr="0009037A" w:rsidRDefault="00DF3AC0">
          <w:pPr>
            <w:rPr>
              <w:sz w:val="16"/>
            </w:rPr>
          </w:pPr>
          <w:r w:rsidRPr="0009037A">
            <w:rPr>
              <w:b/>
              <w:bCs/>
              <w:noProof/>
              <w:sz w:val="12"/>
            </w:rPr>
            <w:fldChar w:fldCharType="end"/>
          </w:r>
        </w:p>
      </w:sdtContent>
    </w:sdt>
    <w:p w14:paraId="50D6EA23" w14:textId="5FE113E2" w:rsidR="00181651" w:rsidRPr="0009037A" w:rsidRDefault="00181651">
      <w:pPr>
        <w:rPr>
          <w:rFonts w:cstheme="minorHAnsi"/>
          <w:b/>
          <w:bCs/>
          <w:caps/>
          <w:sz w:val="22"/>
          <w:szCs w:val="22"/>
        </w:rPr>
      </w:pPr>
    </w:p>
    <w:p w14:paraId="0E7B5D50" w14:textId="1BC1DCF9" w:rsidR="000A54E2" w:rsidRPr="0009037A" w:rsidRDefault="00DF3AC0" w:rsidP="000A54E2">
      <w:pPr>
        <w:pStyle w:val="Title"/>
        <w:rPr>
          <w:rFonts w:asciiTheme="minorHAnsi" w:hAnsiTheme="minorHAnsi" w:cstheme="minorHAnsi"/>
          <w:color w:val="404040" w:themeColor="text1" w:themeTint="BF"/>
          <w:sz w:val="22"/>
          <w:szCs w:val="22"/>
        </w:rPr>
      </w:pPr>
      <w:bookmarkStart w:id="3" w:name="_Toc532425646"/>
      <w:r w:rsidRPr="0009037A">
        <w:rPr>
          <w:rFonts w:asciiTheme="minorHAnsi" w:hAnsiTheme="minorHAnsi" w:cstheme="minorHAnsi"/>
          <w:color w:val="404040" w:themeColor="text1" w:themeTint="BF"/>
          <w:sz w:val="22"/>
          <w:szCs w:val="22"/>
        </w:rPr>
        <w:lastRenderedPageBreak/>
        <w:t>1. Introduction</w:t>
      </w:r>
      <w:bookmarkEnd w:id="3"/>
    </w:p>
    <w:p w14:paraId="77470941" w14:textId="77777777" w:rsidR="00522149" w:rsidRPr="0009037A" w:rsidRDefault="00522149" w:rsidP="00522149"/>
    <w:p w14:paraId="18924840" w14:textId="77777777" w:rsidR="00522149" w:rsidRPr="0009037A" w:rsidRDefault="00522149" w:rsidP="00522149">
      <w:pPr>
        <w:spacing w:after="0" w:line="240" w:lineRule="auto"/>
        <w:rPr>
          <w:rFonts w:eastAsia="Times New Roman" w:cstheme="minorHAnsi"/>
          <w:sz w:val="22"/>
          <w:szCs w:val="22"/>
          <w:lang w:eastAsia="en-US"/>
        </w:rPr>
      </w:pPr>
      <w:r w:rsidRPr="0009037A">
        <w:rPr>
          <w:rFonts w:eastAsia="Times New Roman" w:cstheme="minorHAnsi"/>
          <w:bCs/>
          <w:sz w:val="22"/>
          <w:szCs w:val="22"/>
          <w:lang w:eastAsia="en-US"/>
        </w:rPr>
        <w:t xml:space="preserve">Our project is on Location Based Alert </w:t>
      </w:r>
      <w:proofErr w:type="gramStart"/>
      <w:r w:rsidRPr="0009037A">
        <w:rPr>
          <w:rFonts w:eastAsia="Times New Roman" w:cstheme="minorHAnsi"/>
          <w:bCs/>
          <w:sz w:val="22"/>
          <w:szCs w:val="22"/>
          <w:lang w:eastAsia="en-US"/>
        </w:rPr>
        <w:t>System(</w:t>
      </w:r>
      <w:proofErr w:type="gramEnd"/>
      <w:r w:rsidRPr="0009037A">
        <w:rPr>
          <w:rFonts w:eastAsia="Times New Roman" w:cstheme="minorHAnsi"/>
          <w:bCs/>
          <w:sz w:val="22"/>
          <w:szCs w:val="22"/>
          <w:lang w:eastAsia="en-US"/>
        </w:rPr>
        <w:t>Geofencing).</w:t>
      </w:r>
    </w:p>
    <w:p w14:paraId="3EEA83F6" w14:textId="77777777" w:rsidR="00522149" w:rsidRPr="0009037A" w:rsidRDefault="00522149" w:rsidP="00522149">
      <w:pPr>
        <w:spacing w:after="0" w:line="240" w:lineRule="auto"/>
        <w:rPr>
          <w:rFonts w:eastAsia="Times New Roman" w:cstheme="minorHAnsi"/>
          <w:sz w:val="22"/>
          <w:szCs w:val="22"/>
          <w:lang w:eastAsia="en-US"/>
        </w:rPr>
      </w:pPr>
    </w:p>
    <w:p w14:paraId="713DB5A4" w14:textId="6AA64D6B" w:rsidR="00522149" w:rsidRPr="0009037A" w:rsidRDefault="00522149" w:rsidP="00522149">
      <w:pPr>
        <w:spacing w:after="0" w:line="240" w:lineRule="auto"/>
        <w:rPr>
          <w:rFonts w:eastAsia="Times New Roman" w:cstheme="minorHAnsi"/>
          <w:sz w:val="22"/>
          <w:szCs w:val="22"/>
          <w:lang w:eastAsia="en-US"/>
        </w:rPr>
      </w:pPr>
      <w:r w:rsidRPr="0009037A">
        <w:rPr>
          <w:rFonts w:eastAsia="Times New Roman" w:cstheme="minorHAnsi"/>
          <w:bCs/>
          <w:sz w:val="22"/>
          <w:szCs w:val="22"/>
          <w:lang w:eastAsia="en-US"/>
        </w:rPr>
        <w:t>Geofencing is a location-based service in which an app or other software uses GPS, RFID, Wi-Fi or cellular data to trigger a pre-programmed action when a mobile device or RFID tag enters or exits a virtual boundary set up around a geographical location, known as a geofence.</w:t>
      </w:r>
    </w:p>
    <w:p w14:paraId="6004A28D" w14:textId="561B52A0" w:rsidR="000A54E2" w:rsidRPr="0009037A" w:rsidRDefault="000A54E2" w:rsidP="000A54E2">
      <w:pPr>
        <w:pStyle w:val="Heading1"/>
        <w:rPr>
          <w:rFonts w:cstheme="minorHAnsi"/>
          <w:color w:val="404040" w:themeColor="text1" w:themeTint="BF"/>
          <w:sz w:val="22"/>
          <w:szCs w:val="22"/>
        </w:rPr>
      </w:pPr>
      <w:bookmarkStart w:id="4" w:name="_Toc532425647"/>
      <w:r w:rsidRPr="0009037A">
        <w:rPr>
          <w:rFonts w:cstheme="minorHAnsi"/>
          <w:color w:val="404040" w:themeColor="text1" w:themeTint="BF"/>
          <w:sz w:val="22"/>
          <w:szCs w:val="22"/>
        </w:rPr>
        <w:t>1.1. Purpose of the system</w:t>
      </w:r>
      <w:bookmarkEnd w:id="4"/>
    </w:p>
    <w:p w14:paraId="146F5404" w14:textId="77777777" w:rsidR="000A54E2" w:rsidRPr="0009037A" w:rsidRDefault="000A54E2" w:rsidP="000A54E2">
      <w:pPr>
        <w:spacing w:after="0" w:line="240" w:lineRule="auto"/>
        <w:rPr>
          <w:rFonts w:eastAsia="Times New Roman" w:cstheme="minorHAnsi"/>
          <w:sz w:val="22"/>
          <w:szCs w:val="22"/>
          <w:lang w:eastAsia="en-US"/>
        </w:rPr>
      </w:pPr>
      <w:r w:rsidRPr="0009037A">
        <w:rPr>
          <w:rFonts w:eastAsia="Times New Roman" w:cstheme="minorHAnsi"/>
          <w:b/>
          <w:bCs/>
          <w:sz w:val="22"/>
          <w:szCs w:val="22"/>
          <w:lang w:eastAsia="en-US"/>
        </w:rPr>
        <w:t xml:space="preserve">Geofencing </w:t>
      </w:r>
      <w:r w:rsidRPr="0009037A">
        <w:rPr>
          <w:rFonts w:eastAsia="Times New Roman" w:cstheme="minorHAnsi"/>
          <w:sz w:val="22"/>
          <w:szCs w:val="22"/>
          <w:lang w:eastAsia="en-US"/>
        </w:rPr>
        <w:t xml:space="preserve">is the creation of virtual fences around physical locations – stores, entertainment venues, and parks literally anywhere. Turning any phone into virtual marketing real estate for a brand with the added benefit of being where and when the consumer wants </w:t>
      </w:r>
      <w:proofErr w:type="spellStart"/>
      <w:proofErr w:type="gramStart"/>
      <w:r w:rsidRPr="0009037A">
        <w:rPr>
          <w:rFonts w:eastAsia="Times New Roman" w:cstheme="minorHAnsi"/>
          <w:sz w:val="22"/>
          <w:szCs w:val="22"/>
          <w:lang w:eastAsia="en-US"/>
        </w:rPr>
        <w:t>it.When</w:t>
      </w:r>
      <w:proofErr w:type="spellEnd"/>
      <w:proofErr w:type="gramEnd"/>
      <w:r w:rsidRPr="0009037A">
        <w:rPr>
          <w:rFonts w:eastAsia="Times New Roman" w:cstheme="minorHAnsi"/>
          <w:sz w:val="22"/>
          <w:szCs w:val="22"/>
          <w:lang w:eastAsia="en-US"/>
        </w:rPr>
        <w:t xml:space="preserve"> one of the app users enters or exits a </w:t>
      </w:r>
      <w:r w:rsidRPr="0009037A">
        <w:rPr>
          <w:rFonts w:eastAsia="Times New Roman" w:cstheme="minorHAnsi"/>
          <w:b/>
          <w:bCs/>
          <w:sz w:val="22"/>
          <w:szCs w:val="22"/>
          <w:lang w:eastAsia="en-US"/>
        </w:rPr>
        <w:t>geofenced</w:t>
      </w:r>
      <w:r w:rsidRPr="0009037A">
        <w:rPr>
          <w:rFonts w:eastAsia="Times New Roman" w:cstheme="minorHAnsi"/>
          <w:sz w:val="22"/>
          <w:szCs w:val="22"/>
          <w:lang w:eastAsia="en-US"/>
        </w:rPr>
        <w:t xml:space="preserve"> area, a targeted push notification is sent directly to their device.</w:t>
      </w:r>
    </w:p>
    <w:p w14:paraId="0DF6E2D7" w14:textId="77777777" w:rsidR="000A54E2" w:rsidRPr="0009037A" w:rsidRDefault="000A54E2" w:rsidP="000A54E2">
      <w:pPr>
        <w:spacing w:after="0" w:line="240" w:lineRule="auto"/>
        <w:rPr>
          <w:rFonts w:eastAsia="Times New Roman" w:cstheme="minorHAnsi"/>
          <w:sz w:val="22"/>
          <w:szCs w:val="22"/>
          <w:lang w:eastAsia="en-US"/>
        </w:rPr>
      </w:pPr>
    </w:p>
    <w:p w14:paraId="53690D39"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sz w:val="22"/>
          <w:szCs w:val="22"/>
          <w:lang w:eastAsia="en-US"/>
        </w:rPr>
        <w:t xml:space="preserve">Suppose we define a </w:t>
      </w:r>
      <w:proofErr w:type="gramStart"/>
      <w:r w:rsidRPr="0009037A">
        <w:rPr>
          <w:rFonts w:eastAsia="Times New Roman" w:cstheme="minorHAnsi"/>
          <w:sz w:val="22"/>
          <w:szCs w:val="22"/>
          <w:lang w:eastAsia="en-US"/>
        </w:rPr>
        <w:t>geofence .</w:t>
      </w:r>
      <w:proofErr w:type="gramEnd"/>
      <w:r w:rsidRPr="0009037A">
        <w:rPr>
          <w:rFonts w:eastAsia="Times New Roman" w:cstheme="minorHAnsi"/>
          <w:sz w:val="22"/>
          <w:szCs w:val="22"/>
          <w:lang w:eastAsia="en-US"/>
        </w:rPr>
        <w:t xml:space="preserve"> Once we do that we can use ‘</w:t>
      </w:r>
      <w:r w:rsidRPr="0009037A">
        <w:rPr>
          <w:rFonts w:eastAsia="Times New Roman" w:cstheme="minorHAnsi"/>
          <w:b/>
          <w:bCs/>
          <w:sz w:val="22"/>
          <w:szCs w:val="22"/>
          <w:lang w:eastAsia="en-US"/>
        </w:rPr>
        <w:t>enter’, ‘exit’</w:t>
      </w:r>
      <w:r w:rsidRPr="0009037A">
        <w:rPr>
          <w:rFonts w:eastAsia="Times New Roman" w:cstheme="minorHAnsi"/>
          <w:sz w:val="22"/>
          <w:szCs w:val="22"/>
          <w:lang w:eastAsia="en-US"/>
        </w:rPr>
        <w:t xml:space="preserve"> or ‘</w:t>
      </w:r>
      <w:r w:rsidRPr="0009037A">
        <w:rPr>
          <w:rFonts w:eastAsia="Times New Roman" w:cstheme="minorHAnsi"/>
          <w:b/>
          <w:bCs/>
          <w:sz w:val="22"/>
          <w:szCs w:val="22"/>
          <w:lang w:eastAsia="en-US"/>
        </w:rPr>
        <w:t>dwell’</w:t>
      </w:r>
      <w:r w:rsidRPr="0009037A">
        <w:rPr>
          <w:rFonts w:eastAsia="Times New Roman" w:cstheme="minorHAnsi"/>
          <w:sz w:val="22"/>
          <w:szCs w:val="22"/>
          <w:lang w:eastAsia="en-US"/>
        </w:rPr>
        <w:t xml:space="preserve"> condition on this geofence as the trigger for any action.</w:t>
      </w:r>
    </w:p>
    <w:p w14:paraId="002D299D"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sz w:val="22"/>
          <w:szCs w:val="22"/>
          <w:lang w:eastAsia="en-US"/>
        </w:rPr>
        <w:t>Let’s consider a simple example. Suppose we create a geofence around our retail store. Now there could be three simple use-cases:</w:t>
      </w:r>
    </w:p>
    <w:p w14:paraId="5FA220B5" w14:textId="77777777" w:rsidR="000A54E2" w:rsidRPr="0009037A" w:rsidRDefault="000A54E2" w:rsidP="000A54E2">
      <w:pPr>
        <w:numPr>
          <w:ilvl w:val="0"/>
          <w:numId w:val="24"/>
        </w:numPr>
        <w:spacing w:after="0" w:line="240" w:lineRule="auto"/>
        <w:ind w:left="784"/>
        <w:textAlignment w:val="baseline"/>
        <w:rPr>
          <w:rFonts w:eastAsia="Times New Roman" w:cstheme="minorHAnsi"/>
          <w:sz w:val="22"/>
          <w:szCs w:val="22"/>
          <w:lang w:eastAsia="en-US"/>
        </w:rPr>
      </w:pPr>
      <w:r w:rsidRPr="0009037A">
        <w:rPr>
          <w:rFonts w:eastAsia="Times New Roman" w:cstheme="minorHAnsi"/>
          <w:sz w:val="22"/>
          <w:szCs w:val="22"/>
          <w:lang w:eastAsia="en-US"/>
        </w:rPr>
        <w:t xml:space="preserve">Enter- Trigger a notification if user </w:t>
      </w:r>
      <w:r w:rsidRPr="0009037A">
        <w:rPr>
          <w:rFonts w:eastAsia="Times New Roman" w:cstheme="minorHAnsi"/>
          <w:b/>
          <w:bCs/>
          <w:sz w:val="22"/>
          <w:szCs w:val="22"/>
          <w:lang w:eastAsia="en-US"/>
        </w:rPr>
        <w:t>enters</w:t>
      </w:r>
      <w:r w:rsidRPr="0009037A">
        <w:rPr>
          <w:rFonts w:eastAsia="Times New Roman" w:cstheme="minorHAnsi"/>
          <w:sz w:val="22"/>
          <w:szCs w:val="22"/>
          <w:lang w:eastAsia="en-US"/>
        </w:rPr>
        <w:t xml:space="preserve"> the geo-fence</w:t>
      </w:r>
    </w:p>
    <w:p w14:paraId="69CDB431" w14:textId="77777777" w:rsidR="000A54E2" w:rsidRPr="0009037A" w:rsidRDefault="000A54E2" w:rsidP="000A54E2">
      <w:pPr>
        <w:numPr>
          <w:ilvl w:val="0"/>
          <w:numId w:val="24"/>
        </w:numPr>
        <w:spacing w:after="0" w:line="240" w:lineRule="auto"/>
        <w:ind w:left="784"/>
        <w:textAlignment w:val="baseline"/>
        <w:rPr>
          <w:rFonts w:eastAsia="Times New Roman" w:cstheme="minorHAnsi"/>
          <w:sz w:val="22"/>
          <w:szCs w:val="22"/>
          <w:lang w:eastAsia="en-US"/>
        </w:rPr>
      </w:pPr>
      <w:r w:rsidRPr="0009037A">
        <w:rPr>
          <w:rFonts w:eastAsia="Times New Roman" w:cstheme="minorHAnsi"/>
          <w:sz w:val="22"/>
          <w:szCs w:val="22"/>
          <w:lang w:eastAsia="en-US"/>
        </w:rPr>
        <w:t xml:space="preserve">Exit- A notification if he </w:t>
      </w:r>
      <w:r w:rsidRPr="0009037A">
        <w:rPr>
          <w:rFonts w:eastAsia="Times New Roman" w:cstheme="minorHAnsi"/>
          <w:b/>
          <w:bCs/>
          <w:sz w:val="22"/>
          <w:szCs w:val="22"/>
          <w:lang w:eastAsia="en-US"/>
        </w:rPr>
        <w:t>exits</w:t>
      </w:r>
      <w:r w:rsidRPr="0009037A">
        <w:rPr>
          <w:rFonts w:eastAsia="Times New Roman" w:cstheme="minorHAnsi"/>
          <w:sz w:val="22"/>
          <w:szCs w:val="22"/>
          <w:lang w:eastAsia="en-US"/>
        </w:rPr>
        <w:t xml:space="preserve"> the geofence</w:t>
      </w:r>
    </w:p>
    <w:p w14:paraId="1386AE5F" w14:textId="77777777" w:rsidR="000A54E2" w:rsidRPr="0009037A" w:rsidRDefault="000A54E2" w:rsidP="000A54E2">
      <w:pPr>
        <w:numPr>
          <w:ilvl w:val="0"/>
          <w:numId w:val="24"/>
        </w:numPr>
        <w:spacing w:after="140" w:line="240" w:lineRule="auto"/>
        <w:ind w:left="784"/>
        <w:textAlignment w:val="baseline"/>
        <w:rPr>
          <w:rFonts w:eastAsia="Times New Roman" w:cstheme="minorHAnsi"/>
          <w:sz w:val="22"/>
          <w:szCs w:val="22"/>
          <w:lang w:eastAsia="en-US"/>
        </w:rPr>
      </w:pPr>
      <w:r w:rsidRPr="0009037A">
        <w:rPr>
          <w:rFonts w:eastAsia="Times New Roman" w:cstheme="minorHAnsi"/>
          <w:sz w:val="22"/>
          <w:szCs w:val="22"/>
          <w:lang w:eastAsia="en-US"/>
        </w:rPr>
        <w:t xml:space="preserve">Dwell- if he </w:t>
      </w:r>
      <w:r w:rsidRPr="0009037A">
        <w:rPr>
          <w:rFonts w:eastAsia="Times New Roman" w:cstheme="minorHAnsi"/>
          <w:b/>
          <w:bCs/>
          <w:sz w:val="22"/>
          <w:szCs w:val="22"/>
          <w:lang w:eastAsia="en-US"/>
        </w:rPr>
        <w:t>stays</w:t>
      </w:r>
      <w:r w:rsidRPr="0009037A">
        <w:rPr>
          <w:rFonts w:eastAsia="Times New Roman" w:cstheme="minorHAnsi"/>
          <w:sz w:val="22"/>
          <w:szCs w:val="22"/>
          <w:lang w:eastAsia="en-US"/>
        </w:rPr>
        <w:t xml:space="preserve"> in the geofence for certain amount of time. This has an important benefit. Consider this- suppose the radius of your geofence is in few meters. Now, it might happen that a certain user just quickly drives past it. He stays in the geofence for a very brief period so sending them a notification is equivalent to spam. By putting a dwell </w:t>
      </w:r>
      <w:proofErr w:type="gramStart"/>
      <w:r w:rsidRPr="0009037A">
        <w:rPr>
          <w:rFonts w:eastAsia="Times New Roman" w:cstheme="minorHAnsi"/>
          <w:sz w:val="22"/>
          <w:szCs w:val="22"/>
          <w:lang w:eastAsia="en-US"/>
        </w:rPr>
        <w:t>condition</w:t>
      </w:r>
      <w:proofErr w:type="gramEnd"/>
      <w:r w:rsidRPr="0009037A">
        <w:rPr>
          <w:rFonts w:eastAsia="Times New Roman" w:cstheme="minorHAnsi"/>
          <w:sz w:val="22"/>
          <w:szCs w:val="22"/>
          <w:lang w:eastAsia="en-US"/>
        </w:rPr>
        <w:t xml:space="preserve"> you target only those users who stay for only certain amount of time thereby segmenting your audience further for good and improved targeting.</w:t>
      </w:r>
    </w:p>
    <w:p w14:paraId="30DC1B93"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sz w:val="22"/>
          <w:szCs w:val="22"/>
          <w:lang w:eastAsia="en-US"/>
        </w:rPr>
        <w:t>Combining the above three with time-stamp and behavioral data can make us think of myriad use-cases depending on the business.</w:t>
      </w:r>
    </w:p>
    <w:p w14:paraId="071A9E90"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sz w:val="22"/>
          <w:szCs w:val="22"/>
          <w:lang w:eastAsia="en-US"/>
        </w:rPr>
        <w:t xml:space="preserve">For instance, if we have data of the users who have </w:t>
      </w:r>
      <w:r w:rsidRPr="0009037A">
        <w:rPr>
          <w:rFonts w:eastAsia="Times New Roman" w:cstheme="minorHAnsi"/>
          <w:b/>
          <w:bCs/>
          <w:sz w:val="22"/>
          <w:szCs w:val="22"/>
          <w:lang w:eastAsia="en-US"/>
        </w:rPr>
        <w:t>visited Alaska</w:t>
      </w:r>
      <w:r w:rsidRPr="0009037A">
        <w:rPr>
          <w:rFonts w:eastAsia="Times New Roman" w:cstheme="minorHAnsi"/>
          <w:sz w:val="22"/>
          <w:szCs w:val="22"/>
          <w:lang w:eastAsia="en-US"/>
        </w:rPr>
        <w:t xml:space="preserve"> more than </w:t>
      </w:r>
      <w:r w:rsidRPr="0009037A">
        <w:rPr>
          <w:rFonts w:eastAsia="Times New Roman" w:cstheme="minorHAnsi"/>
          <w:b/>
          <w:bCs/>
          <w:sz w:val="22"/>
          <w:szCs w:val="22"/>
          <w:lang w:eastAsia="en-US"/>
        </w:rPr>
        <w:t>thrice</w:t>
      </w:r>
      <w:r w:rsidRPr="0009037A">
        <w:rPr>
          <w:rFonts w:eastAsia="Times New Roman" w:cstheme="minorHAnsi"/>
          <w:sz w:val="22"/>
          <w:szCs w:val="22"/>
          <w:lang w:eastAsia="en-US"/>
        </w:rPr>
        <w:t xml:space="preserve"> in </w:t>
      </w:r>
      <w:r w:rsidRPr="0009037A">
        <w:rPr>
          <w:rFonts w:eastAsia="Times New Roman" w:cstheme="minorHAnsi"/>
          <w:b/>
          <w:bCs/>
          <w:sz w:val="22"/>
          <w:szCs w:val="22"/>
          <w:lang w:eastAsia="en-US"/>
        </w:rPr>
        <w:t>last</w:t>
      </w:r>
      <w:r w:rsidRPr="0009037A">
        <w:rPr>
          <w:rFonts w:eastAsia="Times New Roman" w:cstheme="minorHAnsi"/>
          <w:sz w:val="22"/>
          <w:szCs w:val="22"/>
          <w:lang w:eastAsia="en-US"/>
        </w:rPr>
        <w:t xml:space="preserve"> year then we would have some certainty that there are potential customers for Salmon fishing kit.</w:t>
      </w:r>
    </w:p>
    <w:p w14:paraId="36449B06" w14:textId="53369F26" w:rsidR="000A54E2" w:rsidRPr="0009037A" w:rsidRDefault="000A54E2" w:rsidP="000A54E2">
      <w:pPr>
        <w:rPr>
          <w:rFonts w:cstheme="minorHAnsi"/>
          <w:sz w:val="22"/>
          <w:szCs w:val="22"/>
        </w:rPr>
      </w:pPr>
    </w:p>
    <w:p w14:paraId="7184674B" w14:textId="7F7BA287" w:rsidR="00522149" w:rsidRPr="0009037A" w:rsidRDefault="00522149" w:rsidP="000A54E2">
      <w:pPr>
        <w:rPr>
          <w:rFonts w:cstheme="minorHAnsi"/>
          <w:sz w:val="22"/>
          <w:szCs w:val="22"/>
        </w:rPr>
      </w:pPr>
    </w:p>
    <w:p w14:paraId="4516FFAA" w14:textId="67930D53" w:rsidR="00522149" w:rsidRPr="0009037A" w:rsidRDefault="00522149" w:rsidP="000A54E2">
      <w:pPr>
        <w:rPr>
          <w:rFonts w:cstheme="minorHAnsi"/>
          <w:sz w:val="22"/>
          <w:szCs w:val="22"/>
        </w:rPr>
      </w:pPr>
    </w:p>
    <w:p w14:paraId="0F730611" w14:textId="77777777" w:rsidR="00522149" w:rsidRPr="0009037A" w:rsidRDefault="00522149" w:rsidP="000A54E2">
      <w:pPr>
        <w:rPr>
          <w:rFonts w:cstheme="minorHAnsi"/>
          <w:sz w:val="22"/>
          <w:szCs w:val="22"/>
        </w:rPr>
      </w:pPr>
    </w:p>
    <w:p w14:paraId="545CF88F" w14:textId="50815570" w:rsidR="000A54E2" w:rsidRPr="0009037A" w:rsidRDefault="000A54E2" w:rsidP="000A54E2">
      <w:pPr>
        <w:pStyle w:val="Heading1"/>
        <w:rPr>
          <w:rFonts w:cstheme="minorHAnsi"/>
          <w:color w:val="404040" w:themeColor="text1" w:themeTint="BF"/>
          <w:sz w:val="22"/>
          <w:szCs w:val="22"/>
        </w:rPr>
      </w:pPr>
      <w:bookmarkStart w:id="5" w:name="_Toc532425648"/>
      <w:r w:rsidRPr="0009037A">
        <w:rPr>
          <w:rFonts w:cstheme="minorHAnsi"/>
          <w:color w:val="404040" w:themeColor="text1" w:themeTint="BF"/>
          <w:sz w:val="22"/>
          <w:szCs w:val="22"/>
        </w:rPr>
        <w:t>1.2. Scope of the system</w:t>
      </w:r>
      <w:bookmarkEnd w:id="5"/>
    </w:p>
    <w:p w14:paraId="4597DDC1"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b/>
          <w:bCs/>
          <w:sz w:val="22"/>
          <w:szCs w:val="22"/>
          <w:lang w:eastAsia="en-US"/>
        </w:rPr>
        <w:t>Use-cases:</w:t>
      </w:r>
    </w:p>
    <w:p w14:paraId="6E230D9A" w14:textId="77777777" w:rsidR="000A54E2" w:rsidRPr="0009037A" w:rsidRDefault="000A54E2" w:rsidP="000A54E2">
      <w:pPr>
        <w:numPr>
          <w:ilvl w:val="0"/>
          <w:numId w:val="26"/>
        </w:numPr>
        <w:spacing w:after="0" w:line="240" w:lineRule="auto"/>
        <w:ind w:left="784"/>
        <w:textAlignment w:val="baseline"/>
        <w:rPr>
          <w:rFonts w:eastAsia="Times New Roman" w:cstheme="minorHAnsi"/>
          <w:sz w:val="22"/>
          <w:szCs w:val="22"/>
          <w:lang w:eastAsia="en-US"/>
        </w:rPr>
      </w:pPr>
      <w:r w:rsidRPr="0009037A">
        <w:rPr>
          <w:rFonts w:eastAsia="Times New Roman" w:cstheme="minorHAnsi"/>
          <w:b/>
          <w:bCs/>
          <w:sz w:val="22"/>
          <w:szCs w:val="22"/>
          <w:lang w:eastAsia="en-US"/>
        </w:rPr>
        <w:lastRenderedPageBreak/>
        <w:t>Deliveries:</w:t>
      </w:r>
      <w:r w:rsidRPr="0009037A">
        <w:rPr>
          <w:rFonts w:eastAsia="Times New Roman" w:cstheme="minorHAnsi"/>
          <w:sz w:val="22"/>
          <w:szCs w:val="22"/>
          <w:lang w:eastAsia="en-US"/>
        </w:rPr>
        <w:t xml:space="preserve"> customers waiting for a package could be notified via text message when the delivery vehicle enters a certain radius of their home. </w:t>
      </w:r>
    </w:p>
    <w:p w14:paraId="51CDBAA4" w14:textId="77777777" w:rsidR="000A54E2" w:rsidRPr="0009037A" w:rsidRDefault="000A54E2" w:rsidP="000A54E2">
      <w:pPr>
        <w:numPr>
          <w:ilvl w:val="0"/>
          <w:numId w:val="26"/>
        </w:numPr>
        <w:spacing w:after="0" w:line="240" w:lineRule="auto"/>
        <w:ind w:left="784"/>
        <w:textAlignment w:val="baseline"/>
        <w:rPr>
          <w:rFonts w:eastAsia="Times New Roman" w:cstheme="minorHAnsi"/>
          <w:sz w:val="22"/>
          <w:szCs w:val="22"/>
          <w:lang w:eastAsia="en-US"/>
        </w:rPr>
      </w:pPr>
      <w:r w:rsidRPr="0009037A">
        <w:rPr>
          <w:rFonts w:eastAsia="Times New Roman" w:cstheme="minorHAnsi"/>
          <w:b/>
          <w:bCs/>
          <w:sz w:val="22"/>
          <w:szCs w:val="22"/>
          <w:lang w:eastAsia="en-US"/>
        </w:rPr>
        <w:t>Retail:</w:t>
      </w:r>
      <w:r w:rsidRPr="0009037A">
        <w:rPr>
          <w:rFonts w:eastAsia="Times New Roman" w:cstheme="minorHAnsi"/>
          <w:sz w:val="22"/>
          <w:szCs w:val="22"/>
          <w:lang w:eastAsia="en-US"/>
        </w:rPr>
        <w:t xml:space="preserve"> consumers who walk within a certain distance of a shop can be notified with special offers and incentives to swing by and visit. </w:t>
      </w:r>
    </w:p>
    <w:p w14:paraId="5C7DFC6B" w14:textId="77777777" w:rsidR="000A54E2" w:rsidRPr="0009037A" w:rsidRDefault="000A54E2" w:rsidP="000A54E2">
      <w:pPr>
        <w:numPr>
          <w:ilvl w:val="0"/>
          <w:numId w:val="26"/>
        </w:numPr>
        <w:spacing w:after="0" w:line="240" w:lineRule="auto"/>
        <w:ind w:left="784"/>
        <w:textAlignment w:val="baseline"/>
        <w:rPr>
          <w:rFonts w:eastAsia="Times New Roman" w:cstheme="minorHAnsi"/>
          <w:sz w:val="22"/>
          <w:szCs w:val="22"/>
          <w:lang w:eastAsia="en-US"/>
        </w:rPr>
      </w:pPr>
      <w:r w:rsidRPr="0009037A">
        <w:rPr>
          <w:rFonts w:eastAsia="Times New Roman" w:cstheme="minorHAnsi"/>
          <w:b/>
          <w:bCs/>
          <w:sz w:val="22"/>
          <w:szCs w:val="22"/>
          <w:lang w:eastAsia="en-US"/>
        </w:rPr>
        <w:t>Security:</w:t>
      </w:r>
      <w:r w:rsidRPr="0009037A">
        <w:rPr>
          <w:rFonts w:eastAsia="Times New Roman" w:cstheme="minorHAnsi"/>
          <w:sz w:val="22"/>
          <w:szCs w:val="22"/>
          <w:lang w:eastAsia="en-US"/>
        </w:rPr>
        <w:t xml:space="preserve"> mobile tablets that belong to an </w:t>
      </w:r>
      <w:proofErr w:type="spellStart"/>
      <w:r w:rsidRPr="0009037A">
        <w:rPr>
          <w:rFonts w:eastAsia="Times New Roman" w:cstheme="minorHAnsi"/>
          <w:sz w:val="22"/>
          <w:szCs w:val="22"/>
          <w:lang w:eastAsia="en-US"/>
        </w:rPr>
        <w:t>organisation</w:t>
      </w:r>
      <w:proofErr w:type="spellEnd"/>
      <w:r w:rsidRPr="0009037A">
        <w:rPr>
          <w:rFonts w:eastAsia="Times New Roman" w:cstheme="minorHAnsi"/>
          <w:sz w:val="22"/>
          <w:szCs w:val="22"/>
          <w:lang w:eastAsia="en-US"/>
        </w:rPr>
        <w:t xml:space="preserve"> that deals with sensitive information could be programmed to become disabled when the leave the location. </w:t>
      </w:r>
    </w:p>
    <w:p w14:paraId="684982B7" w14:textId="77777777" w:rsidR="000A54E2" w:rsidRPr="0009037A" w:rsidRDefault="000A54E2" w:rsidP="000A54E2">
      <w:pPr>
        <w:numPr>
          <w:ilvl w:val="0"/>
          <w:numId w:val="26"/>
        </w:numPr>
        <w:spacing w:after="0" w:line="240" w:lineRule="auto"/>
        <w:ind w:left="784"/>
        <w:textAlignment w:val="baseline"/>
        <w:rPr>
          <w:rFonts w:eastAsia="Times New Roman" w:cstheme="minorHAnsi"/>
          <w:sz w:val="22"/>
          <w:szCs w:val="22"/>
          <w:lang w:eastAsia="en-US"/>
        </w:rPr>
      </w:pPr>
      <w:r w:rsidRPr="0009037A">
        <w:rPr>
          <w:rFonts w:eastAsia="Times New Roman" w:cstheme="minorHAnsi"/>
          <w:b/>
          <w:bCs/>
          <w:sz w:val="22"/>
          <w:szCs w:val="22"/>
          <w:lang w:eastAsia="en-US"/>
        </w:rPr>
        <w:t>Restaurants:</w:t>
      </w:r>
      <w:r w:rsidRPr="0009037A">
        <w:rPr>
          <w:rFonts w:eastAsia="Times New Roman" w:cstheme="minorHAnsi"/>
          <w:sz w:val="22"/>
          <w:szCs w:val="22"/>
          <w:lang w:eastAsia="en-US"/>
        </w:rPr>
        <w:t xml:space="preserve"> information on daily specials can be delivered to a customer who is in range of your restaurant. </w:t>
      </w:r>
    </w:p>
    <w:p w14:paraId="67288B42" w14:textId="77777777" w:rsidR="000A54E2" w:rsidRPr="0009037A" w:rsidRDefault="000A54E2" w:rsidP="000A54E2">
      <w:pPr>
        <w:numPr>
          <w:ilvl w:val="0"/>
          <w:numId w:val="26"/>
        </w:numPr>
        <w:spacing w:after="140" w:line="240" w:lineRule="auto"/>
        <w:ind w:left="784"/>
        <w:textAlignment w:val="baseline"/>
        <w:rPr>
          <w:rFonts w:eastAsia="Times New Roman" w:cstheme="minorHAnsi"/>
          <w:sz w:val="22"/>
          <w:szCs w:val="22"/>
          <w:lang w:eastAsia="en-US"/>
        </w:rPr>
      </w:pPr>
      <w:r w:rsidRPr="0009037A">
        <w:rPr>
          <w:rFonts w:eastAsia="Times New Roman" w:cstheme="minorHAnsi"/>
          <w:b/>
          <w:bCs/>
          <w:sz w:val="22"/>
          <w:szCs w:val="22"/>
          <w:lang w:eastAsia="en-US"/>
        </w:rPr>
        <w:t>Cinemas:</w:t>
      </w:r>
      <w:r w:rsidRPr="0009037A">
        <w:rPr>
          <w:rFonts w:eastAsia="Times New Roman" w:cstheme="minorHAnsi"/>
          <w:sz w:val="22"/>
          <w:szCs w:val="22"/>
          <w:lang w:eastAsia="en-US"/>
        </w:rPr>
        <w:t xml:space="preserve"> film showing times could be delivered direct to nearby regular customers.  </w:t>
      </w:r>
    </w:p>
    <w:p w14:paraId="70A757CC" w14:textId="7B538ACD" w:rsidR="000A54E2" w:rsidRPr="0009037A" w:rsidRDefault="000A54E2" w:rsidP="000A54E2">
      <w:pPr>
        <w:rPr>
          <w:rFonts w:cstheme="minorHAnsi"/>
          <w:sz w:val="22"/>
          <w:szCs w:val="22"/>
        </w:rPr>
      </w:pPr>
    </w:p>
    <w:p w14:paraId="2192E53F" w14:textId="064B00B9" w:rsidR="000A54E2" w:rsidRPr="0009037A" w:rsidRDefault="000A54E2" w:rsidP="000A54E2">
      <w:pPr>
        <w:pStyle w:val="Heading1"/>
        <w:rPr>
          <w:rFonts w:cstheme="minorHAnsi"/>
          <w:color w:val="404040" w:themeColor="text1" w:themeTint="BF"/>
          <w:sz w:val="22"/>
          <w:szCs w:val="22"/>
        </w:rPr>
      </w:pPr>
      <w:bookmarkStart w:id="6" w:name="_Toc532425649"/>
      <w:r w:rsidRPr="0009037A">
        <w:rPr>
          <w:rFonts w:cstheme="minorHAnsi"/>
          <w:color w:val="404040" w:themeColor="text1" w:themeTint="BF"/>
          <w:sz w:val="22"/>
          <w:szCs w:val="22"/>
        </w:rPr>
        <w:t>1.3. Objectives and Success Criteria of The Project</w:t>
      </w:r>
      <w:bookmarkEnd w:id="6"/>
    </w:p>
    <w:p w14:paraId="5CDBDD4F" w14:textId="77777777" w:rsidR="000A54E2" w:rsidRPr="0009037A" w:rsidRDefault="000A54E2" w:rsidP="000A54E2">
      <w:pPr>
        <w:spacing w:after="0" w:line="240" w:lineRule="auto"/>
        <w:rPr>
          <w:rFonts w:eastAsia="Times New Roman" w:cstheme="minorHAnsi"/>
          <w:sz w:val="22"/>
          <w:szCs w:val="22"/>
          <w:lang w:eastAsia="en-US"/>
        </w:rPr>
      </w:pPr>
      <w:r w:rsidRPr="0009037A">
        <w:rPr>
          <w:rFonts w:eastAsia="Times New Roman" w:cstheme="minorHAnsi"/>
          <w:sz w:val="22"/>
          <w:szCs w:val="22"/>
          <w:lang w:eastAsia="en-US"/>
        </w:rPr>
        <w:t xml:space="preserve">The usage of our system involves a location-aware device of a location based </w:t>
      </w:r>
      <w:proofErr w:type="gramStart"/>
      <w:r w:rsidRPr="0009037A">
        <w:rPr>
          <w:rFonts w:eastAsia="Times New Roman" w:cstheme="minorHAnsi"/>
          <w:sz w:val="22"/>
          <w:szCs w:val="22"/>
          <w:lang w:eastAsia="en-US"/>
        </w:rPr>
        <w:t>service(</w:t>
      </w:r>
      <w:proofErr w:type="gramEnd"/>
      <w:r w:rsidRPr="0009037A">
        <w:rPr>
          <w:rFonts w:eastAsia="Times New Roman" w:cstheme="minorHAnsi"/>
          <w:sz w:val="22"/>
          <w:szCs w:val="22"/>
          <w:lang w:eastAsia="en-US"/>
        </w:rPr>
        <w:t xml:space="preserve">LBS) user entering or exiting a geo-fence. This activity could trigger an alert to the device's user as well as messaging to the geo-fence operator. This info, which could contain the location of the device, could be sent to a mobile telephone or an email account. </w:t>
      </w:r>
    </w:p>
    <w:p w14:paraId="79C5F57D" w14:textId="77777777" w:rsidR="000A54E2" w:rsidRPr="0009037A" w:rsidRDefault="000A54E2" w:rsidP="000A54E2">
      <w:pPr>
        <w:spacing w:after="0" w:line="240" w:lineRule="auto"/>
        <w:rPr>
          <w:rFonts w:eastAsia="Times New Roman" w:cstheme="minorHAnsi"/>
          <w:sz w:val="22"/>
          <w:szCs w:val="22"/>
          <w:lang w:eastAsia="en-US"/>
        </w:rPr>
      </w:pPr>
    </w:p>
    <w:p w14:paraId="3A67BBCA"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sz w:val="22"/>
          <w:szCs w:val="22"/>
          <w:lang w:eastAsia="en-US"/>
        </w:rPr>
        <w:t xml:space="preserve">Out of the several benefits, it facilitates what is known as </w:t>
      </w:r>
      <w:r w:rsidRPr="0009037A">
        <w:rPr>
          <w:rFonts w:eastAsia="Times New Roman" w:cstheme="minorHAnsi"/>
          <w:b/>
          <w:bCs/>
          <w:sz w:val="22"/>
          <w:szCs w:val="22"/>
          <w:lang w:eastAsia="en-US"/>
        </w:rPr>
        <w:t>Proximity marketing.</w:t>
      </w:r>
    </w:p>
    <w:p w14:paraId="389C0621"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sz w:val="22"/>
          <w:szCs w:val="22"/>
          <w:lang w:eastAsia="en-US"/>
        </w:rPr>
        <w:t>Proximity marketing is a type of location-based marketing in which you send personalized content to the user depending on how close he is to a particular location. This particularly helped offline retailers to have the same capability as their online counterparts in terms of providing contextual recommendations to users.</w:t>
      </w:r>
    </w:p>
    <w:p w14:paraId="54A40058"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sz w:val="22"/>
          <w:szCs w:val="22"/>
          <w:lang w:eastAsia="en-US"/>
        </w:rPr>
        <w:t>Although our system is usually used in marketing, but it’s important to note that this technology can also be used by employees to track the location of their employees.</w:t>
      </w:r>
    </w:p>
    <w:p w14:paraId="32AE2070"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sz w:val="22"/>
          <w:szCs w:val="22"/>
          <w:lang w:eastAsia="en-US"/>
        </w:rPr>
        <w:t>Another one of the advantageous uses of Geo-Fencing is to keep track of employees when they are out in the field.</w:t>
      </w:r>
    </w:p>
    <w:p w14:paraId="5D1F34D0" w14:textId="77777777" w:rsidR="000A54E2" w:rsidRPr="0009037A" w:rsidRDefault="000A54E2" w:rsidP="000A54E2">
      <w:pPr>
        <w:spacing w:after="140" w:line="240" w:lineRule="auto"/>
        <w:rPr>
          <w:rFonts w:eastAsia="Times New Roman" w:cstheme="minorHAnsi"/>
          <w:sz w:val="22"/>
          <w:szCs w:val="22"/>
          <w:lang w:eastAsia="en-US"/>
        </w:rPr>
      </w:pPr>
      <w:r w:rsidRPr="0009037A">
        <w:rPr>
          <w:rFonts w:eastAsia="Times New Roman" w:cstheme="minorHAnsi"/>
          <w:sz w:val="22"/>
          <w:szCs w:val="22"/>
          <w:lang w:eastAsia="en-US"/>
        </w:rPr>
        <w:t>Other benefits of using our system include:</w:t>
      </w:r>
    </w:p>
    <w:p w14:paraId="1139FE62" w14:textId="77777777" w:rsidR="000A54E2" w:rsidRPr="0009037A" w:rsidRDefault="000A54E2" w:rsidP="000A54E2">
      <w:pPr>
        <w:numPr>
          <w:ilvl w:val="0"/>
          <w:numId w:val="29"/>
        </w:numPr>
        <w:spacing w:after="0" w:line="240" w:lineRule="auto"/>
        <w:ind w:left="784"/>
        <w:textAlignment w:val="baseline"/>
        <w:rPr>
          <w:rFonts w:eastAsia="Times New Roman" w:cstheme="minorHAnsi"/>
          <w:sz w:val="22"/>
          <w:szCs w:val="22"/>
          <w:lang w:eastAsia="en-US"/>
        </w:rPr>
      </w:pPr>
      <w:r w:rsidRPr="0009037A">
        <w:rPr>
          <w:rFonts w:eastAsia="Times New Roman" w:cstheme="minorHAnsi"/>
          <w:sz w:val="22"/>
          <w:szCs w:val="22"/>
          <w:lang w:eastAsia="en-US"/>
        </w:rPr>
        <w:t>The ability to set up an alert for any unauthorized entry to the site, which is very important if valuable tools and equipment are kept there.</w:t>
      </w:r>
    </w:p>
    <w:p w14:paraId="78E0C1E0" w14:textId="77777777" w:rsidR="000A54E2" w:rsidRPr="0009037A" w:rsidRDefault="000A54E2" w:rsidP="000A54E2">
      <w:pPr>
        <w:numPr>
          <w:ilvl w:val="0"/>
          <w:numId w:val="29"/>
        </w:numPr>
        <w:spacing w:after="0" w:line="240" w:lineRule="auto"/>
        <w:ind w:left="784"/>
        <w:textAlignment w:val="baseline"/>
        <w:rPr>
          <w:rFonts w:eastAsia="Times New Roman" w:cstheme="minorHAnsi"/>
          <w:sz w:val="22"/>
          <w:szCs w:val="22"/>
          <w:lang w:eastAsia="en-US"/>
        </w:rPr>
      </w:pPr>
      <w:r w:rsidRPr="0009037A">
        <w:rPr>
          <w:rFonts w:eastAsia="Times New Roman" w:cstheme="minorHAnsi"/>
          <w:sz w:val="22"/>
          <w:szCs w:val="22"/>
          <w:lang w:eastAsia="en-US"/>
        </w:rPr>
        <w:t>Avoiding time theft, as employees are not able to spend time in other locations not working while they are pretending to be on the job site.</w:t>
      </w:r>
    </w:p>
    <w:p w14:paraId="617AAB21" w14:textId="77777777" w:rsidR="000A54E2" w:rsidRPr="0009037A" w:rsidRDefault="000A54E2" w:rsidP="000A54E2">
      <w:pPr>
        <w:numPr>
          <w:ilvl w:val="0"/>
          <w:numId w:val="29"/>
        </w:numPr>
        <w:spacing w:after="0" w:line="240" w:lineRule="auto"/>
        <w:ind w:left="784"/>
        <w:textAlignment w:val="baseline"/>
        <w:rPr>
          <w:rFonts w:eastAsia="Times New Roman" w:cstheme="minorHAnsi"/>
          <w:sz w:val="22"/>
          <w:szCs w:val="22"/>
          <w:lang w:eastAsia="en-US"/>
        </w:rPr>
      </w:pPr>
      <w:r w:rsidRPr="0009037A">
        <w:rPr>
          <w:rFonts w:eastAsia="Times New Roman" w:cstheme="minorHAnsi"/>
          <w:sz w:val="22"/>
          <w:szCs w:val="22"/>
          <w:lang w:eastAsia="en-US"/>
        </w:rPr>
        <w:t>Ensuring employees are on time, as they won’t be able to log in and start their shift while they are still on the drive to work.</w:t>
      </w:r>
    </w:p>
    <w:p w14:paraId="3A03FB76" w14:textId="77777777" w:rsidR="000A54E2" w:rsidRPr="0009037A" w:rsidRDefault="000A54E2" w:rsidP="000A54E2">
      <w:pPr>
        <w:numPr>
          <w:ilvl w:val="0"/>
          <w:numId w:val="29"/>
        </w:numPr>
        <w:spacing w:after="140" w:line="240" w:lineRule="auto"/>
        <w:ind w:left="784"/>
        <w:textAlignment w:val="baseline"/>
        <w:rPr>
          <w:rFonts w:eastAsia="Times New Roman" w:cstheme="minorHAnsi"/>
          <w:sz w:val="22"/>
          <w:szCs w:val="22"/>
          <w:lang w:eastAsia="en-US"/>
        </w:rPr>
      </w:pPr>
      <w:r w:rsidRPr="0009037A">
        <w:rPr>
          <w:rFonts w:eastAsia="Times New Roman" w:cstheme="minorHAnsi"/>
          <w:sz w:val="22"/>
          <w:szCs w:val="22"/>
          <w:lang w:eastAsia="en-US"/>
        </w:rPr>
        <w:t>Allowing the employer to collect and view data on where their employees are and how they are moving around the job site, which helps to understand how the work is being done.</w:t>
      </w:r>
    </w:p>
    <w:p w14:paraId="58C4B6C4" w14:textId="6590F679" w:rsidR="00181651" w:rsidRDefault="00181651">
      <w:pPr>
        <w:rPr>
          <w:rFonts w:cstheme="minorHAnsi"/>
          <w:b/>
          <w:bCs/>
          <w:caps/>
          <w:sz w:val="22"/>
          <w:szCs w:val="22"/>
        </w:rPr>
      </w:pPr>
    </w:p>
    <w:p w14:paraId="054C7DFE" w14:textId="628A1A51" w:rsidR="00E05E85" w:rsidRDefault="00E05E85">
      <w:pPr>
        <w:rPr>
          <w:rFonts w:cstheme="minorHAnsi"/>
          <w:b/>
          <w:bCs/>
          <w:caps/>
          <w:sz w:val="22"/>
          <w:szCs w:val="22"/>
        </w:rPr>
      </w:pPr>
    </w:p>
    <w:p w14:paraId="6720733C" w14:textId="77777777" w:rsidR="00E05E85" w:rsidRPr="0009037A" w:rsidRDefault="00E05E85">
      <w:pPr>
        <w:rPr>
          <w:rFonts w:cstheme="minorHAnsi"/>
          <w:b/>
          <w:bCs/>
          <w:caps/>
          <w:sz w:val="22"/>
          <w:szCs w:val="22"/>
        </w:rPr>
      </w:pPr>
    </w:p>
    <w:p w14:paraId="489C0415" w14:textId="7D09294C" w:rsidR="000A54E2" w:rsidRPr="0009037A" w:rsidRDefault="000A54E2" w:rsidP="000A54E2">
      <w:pPr>
        <w:pStyle w:val="Heading1"/>
        <w:rPr>
          <w:rFonts w:cstheme="minorHAnsi"/>
          <w:color w:val="404040" w:themeColor="text1" w:themeTint="BF"/>
          <w:sz w:val="22"/>
          <w:szCs w:val="22"/>
        </w:rPr>
      </w:pPr>
      <w:bookmarkStart w:id="7" w:name="_Toc532425650"/>
      <w:r w:rsidRPr="0009037A">
        <w:rPr>
          <w:rFonts w:cstheme="minorHAnsi"/>
          <w:color w:val="404040" w:themeColor="text1" w:themeTint="BF"/>
          <w:sz w:val="22"/>
          <w:szCs w:val="22"/>
        </w:rPr>
        <w:lastRenderedPageBreak/>
        <w:t>1.4. Overview</w:t>
      </w:r>
      <w:bookmarkEnd w:id="7"/>
    </w:p>
    <w:p w14:paraId="4CFB428A" w14:textId="77777777" w:rsidR="000A54E2" w:rsidRPr="0009037A" w:rsidRDefault="000A54E2" w:rsidP="000A54E2">
      <w:pPr>
        <w:pStyle w:val="NormalWeb"/>
        <w:spacing w:before="0" w:beforeAutospacing="0" w:after="140" w:afterAutospacing="0"/>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Our system is a method of defining a virtual barrier on a real geographical location.</w:t>
      </w:r>
    </w:p>
    <w:p w14:paraId="5E3496F3" w14:textId="77777777" w:rsidR="000A54E2" w:rsidRPr="0009037A" w:rsidRDefault="000A54E2" w:rsidP="000A54E2">
      <w:pPr>
        <w:pStyle w:val="NormalWeb"/>
        <w:spacing w:before="0" w:beforeAutospacing="0" w:after="140" w:afterAutospacing="0"/>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It can prompt mobile push notifications, trigger text messages or alerts, send targeted advertisements on social media, allow tracking on vehicle fleets, disable certain technology or deliver location-based marketing data.</w:t>
      </w:r>
    </w:p>
    <w:p w14:paraId="228FDAEB" w14:textId="77777777" w:rsidR="000A54E2" w:rsidRPr="0009037A" w:rsidRDefault="000A54E2" w:rsidP="000A54E2">
      <w:pPr>
        <w:pStyle w:val="NormalWeb"/>
        <w:spacing w:before="0" w:beforeAutospacing="0" w:after="140" w:afterAutospacing="0"/>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It is a superb technology with revolutionary potential to transform so called insignificant local data concerning a person’s movement into great business intelligence, security intelligence, workforce monitoring and management, remote surveillance of transport and people, etc.</w:t>
      </w:r>
    </w:p>
    <w:p w14:paraId="3355C908" w14:textId="7D0E06CD" w:rsidR="000A54E2" w:rsidRPr="0009037A" w:rsidRDefault="000A54E2">
      <w:pPr>
        <w:rPr>
          <w:rFonts w:cstheme="minorHAnsi"/>
          <w:b/>
          <w:bCs/>
          <w:caps/>
          <w:sz w:val="22"/>
          <w:szCs w:val="22"/>
        </w:rPr>
      </w:pPr>
    </w:p>
    <w:p w14:paraId="1E27F0F1" w14:textId="77777777" w:rsidR="000A54E2" w:rsidRPr="0009037A" w:rsidRDefault="000A54E2">
      <w:pPr>
        <w:rPr>
          <w:rFonts w:cstheme="minorHAnsi"/>
          <w:b/>
          <w:bCs/>
          <w:caps/>
          <w:sz w:val="22"/>
          <w:szCs w:val="22"/>
        </w:rPr>
      </w:pPr>
    </w:p>
    <w:p w14:paraId="14DE99A0" w14:textId="79271FEC" w:rsidR="00173772" w:rsidRPr="0009037A" w:rsidRDefault="00181651" w:rsidP="00173772">
      <w:pPr>
        <w:pStyle w:val="Title"/>
        <w:rPr>
          <w:rFonts w:asciiTheme="minorHAnsi" w:hAnsiTheme="minorHAnsi" w:cstheme="minorHAnsi"/>
          <w:color w:val="404040" w:themeColor="text1" w:themeTint="BF"/>
          <w:sz w:val="22"/>
          <w:szCs w:val="22"/>
        </w:rPr>
      </w:pPr>
      <w:bookmarkStart w:id="8" w:name="_Toc532425651"/>
      <w:r w:rsidRPr="0009037A">
        <w:rPr>
          <w:rFonts w:asciiTheme="minorHAnsi" w:hAnsiTheme="minorHAnsi" w:cstheme="minorHAnsi"/>
          <w:color w:val="404040" w:themeColor="text1" w:themeTint="BF"/>
          <w:sz w:val="22"/>
          <w:szCs w:val="22"/>
        </w:rPr>
        <w:t xml:space="preserve">2. </w:t>
      </w:r>
      <w:r w:rsidR="00173772" w:rsidRPr="0009037A">
        <w:rPr>
          <w:rFonts w:asciiTheme="minorHAnsi" w:hAnsiTheme="minorHAnsi" w:cstheme="minorHAnsi"/>
          <w:color w:val="404040" w:themeColor="text1" w:themeTint="BF"/>
          <w:sz w:val="22"/>
          <w:szCs w:val="22"/>
        </w:rPr>
        <w:t>Proposed System</w:t>
      </w:r>
      <w:bookmarkEnd w:id="8"/>
    </w:p>
    <w:p w14:paraId="55813C13" w14:textId="5AEB6DC2" w:rsidR="00D062BA" w:rsidRPr="0009037A" w:rsidRDefault="00280BD6" w:rsidP="00D062BA">
      <w:pPr>
        <w:pStyle w:val="Heading1"/>
        <w:rPr>
          <w:rFonts w:cstheme="minorHAnsi"/>
          <w:color w:val="404040" w:themeColor="text1" w:themeTint="BF"/>
          <w:sz w:val="22"/>
          <w:szCs w:val="22"/>
        </w:rPr>
      </w:pPr>
      <w:bookmarkStart w:id="9" w:name="_Toc532425652"/>
      <w:r w:rsidRPr="0009037A">
        <w:rPr>
          <w:rFonts w:cstheme="minorHAnsi"/>
          <w:color w:val="404040" w:themeColor="text1" w:themeTint="BF"/>
          <w:sz w:val="22"/>
          <w:szCs w:val="22"/>
        </w:rPr>
        <w:t>2.</w:t>
      </w:r>
      <w:r w:rsidR="00D062BA" w:rsidRPr="0009037A">
        <w:rPr>
          <w:rFonts w:cstheme="minorHAnsi"/>
          <w:color w:val="404040" w:themeColor="text1" w:themeTint="BF"/>
          <w:sz w:val="22"/>
          <w:szCs w:val="22"/>
        </w:rPr>
        <w:t>1. Overview</w:t>
      </w:r>
      <w:bookmarkEnd w:id="9"/>
    </w:p>
    <w:p w14:paraId="330FD991" w14:textId="3499DDB9" w:rsidR="003312ED" w:rsidRPr="0009037A" w:rsidRDefault="0040269B" w:rsidP="00D062BA">
      <w:pPr>
        <w:pStyle w:val="Heading2"/>
        <w:numPr>
          <w:ilvl w:val="2"/>
          <w:numId w:val="17"/>
        </w:numPr>
        <w:rPr>
          <w:rFonts w:cstheme="minorHAnsi"/>
          <w:color w:val="404040" w:themeColor="text1" w:themeTint="BF"/>
          <w:sz w:val="22"/>
          <w:szCs w:val="22"/>
        </w:rPr>
      </w:pPr>
      <w:bookmarkStart w:id="10" w:name="_Toc532425653"/>
      <w:r w:rsidRPr="0009037A">
        <w:rPr>
          <w:rFonts w:cstheme="minorHAnsi"/>
          <w:color w:val="404040" w:themeColor="text1" w:themeTint="BF"/>
          <w:sz w:val="22"/>
          <w:szCs w:val="22"/>
        </w:rPr>
        <w:t>Programming Languages</w:t>
      </w:r>
      <w:bookmarkEnd w:id="10"/>
    </w:p>
    <w:p w14:paraId="709A38BD" w14:textId="49EF89CD" w:rsidR="0040269B" w:rsidRPr="0009037A" w:rsidRDefault="0040269B">
      <w:pPr>
        <w:rPr>
          <w:rFonts w:cstheme="minorHAnsi"/>
          <w:sz w:val="22"/>
          <w:szCs w:val="22"/>
        </w:rPr>
      </w:pPr>
      <w:r w:rsidRPr="0009037A">
        <w:rPr>
          <w:rFonts w:cstheme="minorHAnsi"/>
          <w:sz w:val="22"/>
          <w:szCs w:val="22"/>
        </w:rPr>
        <w:t xml:space="preserve">For the front-end of our application we have used React Native which </w:t>
      </w:r>
      <w:r w:rsidR="001B08A0" w:rsidRPr="0009037A">
        <w:rPr>
          <w:rFonts w:cstheme="minorHAnsi"/>
          <w:sz w:val="22"/>
          <w:szCs w:val="22"/>
        </w:rPr>
        <w:t>is a</w:t>
      </w:r>
      <w:r w:rsidRPr="0009037A">
        <w:rPr>
          <w:rFonts w:cstheme="minorHAnsi"/>
          <w:sz w:val="22"/>
          <w:szCs w:val="22"/>
        </w:rPr>
        <w:t xml:space="preserve"> </w:t>
      </w:r>
      <w:proofErr w:type="spellStart"/>
      <w:r w:rsidRPr="0009037A">
        <w:rPr>
          <w:rFonts w:cstheme="minorHAnsi"/>
          <w:sz w:val="22"/>
          <w:szCs w:val="22"/>
        </w:rPr>
        <w:t>Javascript</w:t>
      </w:r>
      <w:proofErr w:type="spellEnd"/>
      <w:r w:rsidRPr="0009037A">
        <w:rPr>
          <w:rFonts w:cstheme="minorHAnsi"/>
          <w:sz w:val="22"/>
          <w:szCs w:val="22"/>
        </w:rPr>
        <w:t xml:space="preserve"> </w:t>
      </w:r>
      <w:r w:rsidR="001B08A0" w:rsidRPr="0009037A">
        <w:rPr>
          <w:rFonts w:cstheme="minorHAnsi"/>
          <w:sz w:val="22"/>
          <w:szCs w:val="22"/>
        </w:rPr>
        <w:t xml:space="preserve">framework used to develop native mobile applications. </w:t>
      </w:r>
      <w:r w:rsidRPr="0009037A">
        <w:rPr>
          <w:rFonts w:cstheme="minorHAnsi"/>
          <w:sz w:val="22"/>
          <w:szCs w:val="22"/>
        </w:rPr>
        <w:t>Along with that, it can deliver UI for both Android and iOS devices. The backend REST API services of our application is written in Golang from scratc</w:t>
      </w:r>
      <w:r w:rsidR="001B08A0" w:rsidRPr="0009037A">
        <w:rPr>
          <w:rFonts w:cstheme="minorHAnsi"/>
          <w:sz w:val="22"/>
          <w:szCs w:val="22"/>
        </w:rPr>
        <w:t>h. It offers great performance and its single binary file compilation makes it easier to deploy Golang applications to any server.</w:t>
      </w:r>
    </w:p>
    <w:p w14:paraId="021A6519" w14:textId="2BCA6D67" w:rsidR="003312ED" w:rsidRPr="0009037A" w:rsidRDefault="001B08A0" w:rsidP="00D062BA">
      <w:pPr>
        <w:pStyle w:val="Heading2"/>
        <w:numPr>
          <w:ilvl w:val="2"/>
          <w:numId w:val="17"/>
        </w:numPr>
        <w:rPr>
          <w:rFonts w:cstheme="minorHAnsi"/>
          <w:color w:val="404040" w:themeColor="text1" w:themeTint="BF"/>
          <w:sz w:val="22"/>
          <w:szCs w:val="22"/>
        </w:rPr>
      </w:pPr>
      <w:bookmarkStart w:id="11" w:name="_Toc532425654"/>
      <w:r w:rsidRPr="0009037A">
        <w:rPr>
          <w:rFonts w:cstheme="minorHAnsi"/>
          <w:color w:val="404040" w:themeColor="text1" w:themeTint="BF"/>
          <w:sz w:val="22"/>
          <w:szCs w:val="22"/>
        </w:rPr>
        <w:t>Database</w:t>
      </w:r>
      <w:bookmarkEnd w:id="11"/>
    </w:p>
    <w:p w14:paraId="10034C65" w14:textId="6E168DE1" w:rsidR="001B08A0" w:rsidRPr="0009037A" w:rsidRDefault="001B08A0">
      <w:pPr>
        <w:rPr>
          <w:rFonts w:cstheme="minorHAnsi"/>
          <w:sz w:val="22"/>
          <w:szCs w:val="22"/>
        </w:rPr>
      </w:pPr>
      <w:r w:rsidRPr="0009037A">
        <w:rPr>
          <w:rFonts w:cstheme="minorHAnsi"/>
          <w:sz w:val="22"/>
          <w:szCs w:val="22"/>
        </w:rPr>
        <w:t xml:space="preserve">PostgreSQL is used for our project. We have taken the advantages of some advanced features of PostgreSQL </w:t>
      </w:r>
      <w:proofErr w:type="spellStart"/>
      <w:r w:rsidRPr="0009037A">
        <w:rPr>
          <w:rFonts w:cstheme="minorHAnsi"/>
          <w:sz w:val="22"/>
          <w:szCs w:val="22"/>
        </w:rPr>
        <w:t>ie</w:t>
      </w:r>
      <w:proofErr w:type="spellEnd"/>
      <w:r w:rsidRPr="0009037A">
        <w:rPr>
          <w:rFonts w:cstheme="minorHAnsi"/>
          <w:sz w:val="22"/>
          <w:szCs w:val="22"/>
        </w:rPr>
        <w:t>. Transactions, inheritance etc.</w:t>
      </w:r>
    </w:p>
    <w:p w14:paraId="724DE014" w14:textId="57E493CF" w:rsidR="001B08A0" w:rsidRPr="0009037A" w:rsidRDefault="00413477" w:rsidP="00D062BA">
      <w:pPr>
        <w:pStyle w:val="Heading2"/>
        <w:numPr>
          <w:ilvl w:val="2"/>
          <w:numId w:val="18"/>
        </w:numPr>
        <w:rPr>
          <w:rFonts w:cstheme="minorHAnsi"/>
          <w:color w:val="404040" w:themeColor="text1" w:themeTint="BF"/>
          <w:sz w:val="22"/>
          <w:szCs w:val="22"/>
        </w:rPr>
      </w:pPr>
      <w:bookmarkStart w:id="12" w:name="_Toc532425655"/>
      <w:r w:rsidRPr="0009037A">
        <w:rPr>
          <w:rFonts w:cstheme="minorHAnsi"/>
          <w:color w:val="404040" w:themeColor="text1" w:themeTint="BF"/>
          <w:sz w:val="22"/>
          <w:szCs w:val="22"/>
        </w:rPr>
        <w:t>Other Technologies</w:t>
      </w:r>
      <w:bookmarkEnd w:id="12"/>
    </w:p>
    <w:p w14:paraId="48A18518" w14:textId="0DA46C1A" w:rsidR="00181651" w:rsidRPr="0009037A" w:rsidRDefault="00413477" w:rsidP="00413477">
      <w:pPr>
        <w:rPr>
          <w:rFonts w:cstheme="minorHAnsi"/>
          <w:sz w:val="22"/>
          <w:szCs w:val="22"/>
        </w:rPr>
      </w:pPr>
      <w:r w:rsidRPr="0009037A">
        <w:rPr>
          <w:rFonts w:cstheme="minorHAnsi"/>
          <w:sz w:val="22"/>
          <w:szCs w:val="22"/>
        </w:rPr>
        <w:t>Our application uses Google Map API to gather location information and show geofenced maps set by the users. Moreover, for tracking bugs Sentry is implemented both in the frontend and backend</w:t>
      </w:r>
      <w:r w:rsidR="00D062BA" w:rsidRPr="0009037A">
        <w:rPr>
          <w:rFonts w:cstheme="minorHAnsi"/>
          <w:sz w:val="22"/>
          <w:szCs w:val="22"/>
        </w:rPr>
        <w:t xml:space="preserve"> part of our application.</w:t>
      </w:r>
      <w:r w:rsidRPr="0009037A">
        <w:rPr>
          <w:rFonts w:cstheme="minorHAnsi"/>
          <w:sz w:val="22"/>
          <w:szCs w:val="22"/>
        </w:rPr>
        <w:t xml:space="preserve"> </w:t>
      </w:r>
    </w:p>
    <w:p w14:paraId="4F53E175" w14:textId="5C80422C" w:rsidR="00D062BA" w:rsidRPr="0009037A" w:rsidRDefault="00280BD6" w:rsidP="00D062BA">
      <w:pPr>
        <w:pStyle w:val="Heading1"/>
        <w:rPr>
          <w:rFonts w:cstheme="minorHAnsi"/>
          <w:color w:val="404040" w:themeColor="text1" w:themeTint="BF"/>
          <w:sz w:val="22"/>
          <w:szCs w:val="22"/>
        </w:rPr>
      </w:pPr>
      <w:bookmarkStart w:id="13" w:name="_Toc532425656"/>
      <w:r w:rsidRPr="0009037A">
        <w:rPr>
          <w:rFonts w:cstheme="minorHAnsi"/>
          <w:color w:val="404040" w:themeColor="text1" w:themeTint="BF"/>
          <w:sz w:val="22"/>
          <w:szCs w:val="22"/>
        </w:rPr>
        <w:t>2.</w:t>
      </w:r>
      <w:r w:rsidR="00D062BA" w:rsidRPr="0009037A">
        <w:rPr>
          <w:rFonts w:cstheme="minorHAnsi"/>
          <w:color w:val="404040" w:themeColor="text1" w:themeTint="BF"/>
          <w:sz w:val="22"/>
          <w:szCs w:val="22"/>
        </w:rPr>
        <w:t>2. Functional Requirements</w:t>
      </w:r>
      <w:bookmarkEnd w:id="13"/>
    </w:p>
    <w:p w14:paraId="6C94DD36" w14:textId="1F3DBCA7" w:rsidR="003312ED" w:rsidRPr="0009037A" w:rsidRDefault="00D062BA" w:rsidP="008D5E06">
      <w:pPr>
        <w:pStyle w:val="ListBullet"/>
        <w:rPr>
          <w:rFonts w:cstheme="minorHAnsi"/>
          <w:sz w:val="22"/>
          <w:szCs w:val="22"/>
        </w:rPr>
      </w:pPr>
      <w:r w:rsidRPr="0009037A">
        <w:rPr>
          <w:rFonts w:cstheme="minorHAnsi"/>
          <w:sz w:val="22"/>
          <w:szCs w:val="22"/>
        </w:rPr>
        <w:t>User login and registration using OTP (One Time Password)</w:t>
      </w:r>
    </w:p>
    <w:p w14:paraId="25F763AB" w14:textId="126460D1" w:rsidR="003312ED" w:rsidRPr="0009037A" w:rsidRDefault="006838A2">
      <w:pPr>
        <w:pStyle w:val="ListBullet"/>
        <w:rPr>
          <w:rFonts w:cstheme="minorHAnsi"/>
          <w:sz w:val="22"/>
          <w:szCs w:val="22"/>
        </w:rPr>
      </w:pPr>
      <w:r w:rsidRPr="0009037A">
        <w:rPr>
          <w:rFonts w:cstheme="minorHAnsi"/>
          <w:sz w:val="22"/>
          <w:szCs w:val="22"/>
        </w:rPr>
        <w:t>User can add and manage his tasks or reminder notes</w:t>
      </w:r>
    </w:p>
    <w:p w14:paraId="21980227" w14:textId="20C794C8" w:rsidR="006838A2" w:rsidRPr="0009037A" w:rsidRDefault="006838A2">
      <w:pPr>
        <w:pStyle w:val="ListBullet"/>
        <w:rPr>
          <w:rFonts w:cstheme="minorHAnsi"/>
          <w:sz w:val="22"/>
          <w:szCs w:val="22"/>
        </w:rPr>
      </w:pPr>
      <w:r w:rsidRPr="0009037A">
        <w:rPr>
          <w:rFonts w:cstheme="minorHAnsi"/>
          <w:sz w:val="22"/>
          <w:szCs w:val="22"/>
        </w:rPr>
        <w:t>Categories can be attached to each task</w:t>
      </w:r>
    </w:p>
    <w:p w14:paraId="2E708A21" w14:textId="31B84383" w:rsidR="006838A2" w:rsidRPr="0009037A" w:rsidRDefault="006838A2">
      <w:pPr>
        <w:pStyle w:val="ListBullet"/>
        <w:rPr>
          <w:rFonts w:cstheme="minorHAnsi"/>
          <w:sz w:val="22"/>
          <w:szCs w:val="22"/>
        </w:rPr>
      </w:pPr>
      <w:r w:rsidRPr="0009037A">
        <w:rPr>
          <w:rFonts w:cstheme="minorHAnsi"/>
          <w:sz w:val="22"/>
          <w:szCs w:val="22"/>
        </w:rPr>
        <w:t>Locations can be attached to tasks</w:t>
      </w:r>
    </w:p>
    <w:p w14:paraId="0502CCF7" w14:textId="7C4FA43E" w:rsidR="006838A2" w:rsidRPr="0009037A" w:rsidRDefault="006838A2">
      <w:pPr>
        <w:pStyle w:val="ListBullet"/>
        <w:rPr>
          <w:rFonts w:cstheme="minorHAnsi"/>
          <w:sz w:val="22"/>
          <w:szCs w:val="22"/>
        </w:rPr>
      </w:pPr>
      <w:r w:rsidRPr="0009037A">
        <w:rPr>
          <w:rFonts w:cstheme="minorHAnsi"/>
          <w:sz w:val="22"/>
          <w:szCs w:val="22"/>
        </w:rPr>
        <w:lastRenderedPageBreak/>
        <w:t>Locations set to tasks are geofenced and alert sounds are played whenever user’s location is inside the geofence</w:t>
      </w:r>
    </w:p>
    <w:p w14:paraId="165CD3DD" w14:textId="7BA91640" w:rsidR="006838A2" w:rsidRPr="0009037A" w:rsidRDefault="006838A2">
      <w:pPr>
        <w:pStyle w:val="ListBullet"/>
        <w:rPr>
          <w:rFonts w:cstheme="minorHAnsi"/>
          <w:sz w:val="22"/>
          <w:szCs w:val="22"/>
        </w:rPr>
      </w:pPr>
      <w:r w:rsidRPr="0009037A">
        <w:rPr>
          <w:rFonts w:cstheme="minorHAnsi"/>
          <w:sz w:val="22"/>
          <w:szCs w:val="22"/>
        </w:rPr>
        <w:t>By default, alerts are not played when the user is inside a geofenced location where silence is preferred to be maintained</w:t>
      </w:r>
    </w:p>
    <w:p w14:paraId="18695774" w14:textId="24661C08" w:rsidR="00F33B69" w:rsidRPr="0009037A" w:rsidRDefault="006838A2">
      <w:pPr>
        <w:pStyle w:val="ListBullet"/>
        <w:rPr>
          <w:rFonts w:cstheme="minorHAnsi"/>
          <w:sz w:val="22"/>
          <w:szCs w:val="22"/>
        </w:rPr>
      </w:pPr>
      <w:r w:rsidRPr="0009037A">
        <w:rPr>
          <w:rFonts w:cstheme="minorHAnsi"/>
          <w:sz w:val="22"/>
          <w:szCs w:val="22"/>
        </w:rPr>
        <w:t>All the tasks added by the user can be viewed in a calendar</w:t>
      </w:r>
    </w:p>
    <w:p w14:paraId="7CAF3378" w14:textId="7E4FC1EB" w:rsidR="003312ED" w:rsidRPr="0009037A" w:rsidRDefault="008862D8" w:rsidP="008862D8">
      <w:pPr>
        <w:pStyle w:val="ListBullet"/>
        <w:rPr>
          <w:rFonts w:cstheme="minorHAnsi"/>
          <w:sz w:val="22"/>
          <w:szCs w:val="22"/>
        </w:rPr>
      </w:pPr>
      <w:r w:rsidRPr="0009037A">
        <w:rPr>
          <w:rFonts w:cstheme="minorHAnsi"/>
          <w:sz w:val="22"/>
          <w:szCs w:val="22"/>
        </w:rPr>
        <w:t>The calendar can be shown in 4 modes – Day, Week, Month and Year</w:t>
      </w:r>
    </w:p>
    <w:p w14:paraId="54CF4E34" w14:textId="525A5BA7" w:rsidR="008862D8" w:rsidRPr="0009037A" w:rsidRDefault="008862D8" w:rsidP="008862D8">
      <w:pPr>
        <w:pStyle w:val="ListBullet"/>
        <w:rPr>
          <w:rFonts w:cstheme="minorHAnsi"/>
          <w:sz w:val="22"/>
          <w:szCs w:val="22"/>
        </w:rPr>
      </w:pPr>
      <w:r w:rsidRPr="0009037A">
        <w:rPr>
          <w:rFonts w:cstheme="minorHAnsi"/>
          <w:sz w:val="22"/>
          <w:szCs w:val="22"/>
        </w:rPr>
        <w:t xml:space="preserve">Reminders can be set </w:t>
      </w:r>
      <w:r w:rsidR="000D61B4" w:rsidRPr="0009037A">
        <w:rPr>
          <w:rFonts w:cstheme="minorHAnsi"/>
          <w:sz w:val="22"/>
          <w:szCs w:val="22"/>
        </w:rPr>
        <w:t>to tasks can notify the users about it before the scheduled time</w:t>
      </w:r>
    </w:p>
    <w:p w14:paraId="6F7AE7C9" w14:textId="77186D28" w:rsidR="000D61B4" w:rsidRPr="0009037A" w:rsidRDefault="000D61B4" w:rsidP="008862D8">
      <w:pPr>
        <w:pStyle w:val="ListBullet"/>
        <w:rPr>
          <w:rFonts w:cstheme="minorHAnsi"/>
          <w:sz w:val="22"/>
          <w:szCs w:val="22"/>
        </w:rPr>
      </w:pPr>
      <w:r w:rsidRPr="0009037A">
        <w:rPr>
          <w:rFonts w:cstheme="minorHAnsi"/>
          <w:sz w:val="22"/>
          <w:szCs w:val="22"/>
        </w:rPr>
        <w:t>Users can set the alert sound that is to be played</w:t>
      </w:r>
    </w:p>
    <w:p w14:paraId="7F209974" w14:textId="55C34ED6" w:rsidR="000D61B4" w:rsidRPr="0009037A" w:rsidRDefault="000D61B4" w:rsidP="008862D8">
      <w:pPr>
        <w:pStyle w:val="ListBullet"/>
        <w:rPr>
          <w:rFonts w:cstheme="minorHAnsi"/>
          <w:sz w:val="22"/>
          <w:szCs w:val="22"/>
        </w:rPr>
      </w:pPr>
      <w:r w:rsidRPr="0009037A">
        <w:rPr>
          <w:rFonts w:cstheme="minorHAnsi"/>
          <w:sz w:val="22"/>
          <w:szCs w:val="22"/>
        </w:rPr>
        <w:t>User can check the list of tasks those have been mark as completed or has passed the mark of the current date in task history</w:t>
      </w:r>
    </w:p>
    <w:p w14:paraId="65695A46" w14:textId="0B956CA0" w:rsidR="00181651" w:rsidRPr="0009037A" w:rsidRDefault="000D61B4" w:rsidP="00BB473E">
      <w:pPr>
        <w:pStyle w:val="ListBullet"/>
        <w:rPr>
          <w:rFonts w:cstheme="minorHAnsi"/>
          <w:sz w:val="22"/>
          <w:szCs w:val="22"/>
        </w:rPr>
      </w:pPr>
      <w:r w:rsidRPr="0009037A">
        <w:rPr>
          <w:rFonts w:cstheme="minorHAnsi"/>
          <w:sz w:val="22"/>
          <w:szCs w:val="22"/>
        </w:rPr>
        <w:t xml:space="preserve">User can remove tasks from task history to remove them </w:t>
      </w:r>
      <w:proofErr w:type="spellStart"/>
      <w:r w:rsidRPr="0009037A">
        <w:rPr>
          <w:rFonts w:cstheme="minorHAnsi"/>
          <w:sz w:val="22"/>
          <w:szCs w:val="22"/>
        </w:rPr>
        <w:t>permanentl</w:t>
      </w:r>
      <w:proofErr w:type="spellEnd"/>
    </w:p>
    <w:p w14:paraId="5EFDFD3B" w14:textId="640B8857" w:rsidR="000D61B4" w:rsidRPr="0009037A" w:rsidRDefault="00280BD6" w:rsidP="000D61B4">
      <w:pPr>
        <w:pStyle w:val="Heading1"/>
        <w:rPr>
          <w:rFonts w:cstheme="minorHAnsi"/>
          <w:color w:val="404040" w:themeColor="text1" w:themeTint="BF"/>
          <w:sz w:val="22"/>
          <w:szCs w:val="22"/>
        </w:rPr>
      </w:pPr>
      <w:bookmarkStart w:id="14" w:name="_Toc532425657"/>
      <w:r w:rsidRPr="0009037A">
        <w:rPr>
          <w:rFonts w:cstheme="minorHAnsi"/>
          <w:color w:val="404040" w:themeColor="text1" w:themeTint="BF"/>
          <w:sz w:val="22"/>
          <w:szCs w:val="22"/>
        </w:rPr>
        <w:t>2.</w:t>
      </w:r>
      <w:r w:rsidR="000D61B4" w:rsidRPr="0009037A">
        <w:rPr>
          <w:rFonts w:cstheme="minorHAnsi"/>
          <w:color w:val="404040" w:themeColor="text1" w:themeTint="BF"/>
          <w:sz w:val="22"/>
          <w:szCs w:val="22"/>
        </w:rPr>
        <w:t>3. Non-Functional Requirements</w:t>
      </w:r>
      <w:bookmarkEnd w:id="14"/>
    </w:p>
    <w:p w14:paraId="50E8B758" w14:textId="31D86692" w:rsidR="000D61B4" w:rsidRPr="0009037A" w:rsidRDefault="008B3E9E" w:rsidP="000D61B4">
      <w:pPr>
        <w:pStyle w:val="ListBullet"/>
        <w:rPr>
          <w:rFonts w:cstheme="minorHAnsi"/>
          <w:sz w:val="22"/>
          <w:szCs w:val="22"/>
        </w:rPr>
      </w:pPr>
      <w:r w:rsidRPr="0009037A">
        <w:rPr>
          <w:rFonts w:cstheme="minorHAnsi"/>
          <w:sz w:val="22"/>
          <w:szCs w:val="22"/>
        </w:rPr>
        <w:t>Facebook Account Kit is used to send OTP to users which is very reliable and secure</w:t>
      </w:r>
    </w:p>
    <w:p w14:paraId="55E3AAD5" w14:textId="750F4D56" w:rsidR="008B3E9E" w:rsidRPr="0009037A" w:rsidRDefault="008B3E9E" w:rsidP="000D61B4">
      <w:pPr>
        <w:pStyle w:val="ListBullet"/>
        <w:rPr>
          <w:rFonts w:cstheme="minorHAnsi"/>
          <w:sz w:val="22"/>
          <w:szCs w:val="22"/>
        </w:rPr>
      </w:pPr>
      <w:r w:rsidRPr="0009037A">
        <w:rPr>
          <w:rFonts w:cstheme="minorHAnsi"/>
          <w:sz w:val="22"/>
          <w:szCs w:val="22"/>
        </w:rPr>
        <w:t>99% server uptime</w:t>
      </w:r>
    </w:p>
    <w:p w14:paraId="6716DCAB" w14:textId="04ACF822" w:rsidR="008B3E9E" w:rsidRPr="0009037A" w:rsidRDefault="008B3E9E" w:rsidP="000D61B4">
      <w:pPr>
        <w:pStyle w:val="ListBullet"/>
        <w:rPr>
          <w:rFonts w:cstheme="minorHAnsi"/>
          <w:sz w:val="22"/>
          <w:szCs w:val="22"/>
        </w:rPr>
      </w:pPr>
      <w:r w:rsidRPr="0009037A">
        <w:rPr>
          <w:rFonts w:cstheme="minorHAnsi"/>
          <w:sz w:val="22"/>
          <w:szCs w:val="22"/>
        </w:rPr>
        <w:t>No premade frameworks are used in the backend for faster performance</w:t>
      </w:r>
    </w:p>
    <w:p w14:paraId="7AB7E480" w14:textId="40C86F4C" w:rsidR="008B3E9E" w:rsidRPr="0009037A" w:rsidRDefault="008B3E9E" w:rsidP="000D61B4">
      <w:pPr>
        <w:pStyle w:val="ListBullet"/>
        <w:rPr>
          <w:rFonts w:cstheme="minorHAnsi"/>
          <w:sz w:val="22"/>
          <w:szCs w:val="22"/>
        </w:rPr>
      </w:pPr>
      <w:r w:rsidRPr="0009037A">
        <w:rPr>
          <w:rFonts w:cstheme="minorHAnsi"/>
          <w:sz w:val="22"/>
          <w:szCs w:val="22"/>
        </w:rPr>
        <w:t>User must select a category for each task</w:t>
      </w:r>
      <w:r w:rsidR="005A6749" w:rsidRPr="0009037A">
        <w:rPr>
          <w:rFonts w:cstheme="minorHAnsi"/>
          <w:sz w:val="22"/>
          <w:szCs w:val="22"/>
        </w:rPr>
        <w:t xml:space="preserve"> before adding it</w:t>
      </w:r>
    </w:p>
    <w:p w14:paraId="6B3B107B" w14:textId="7639D17F" w:rsidR="008B3E9E" w:rsidRPr="0009037A" w:rsidRDefault="008B3E9E" w:rsidP="000D61B4">
      <w:pPr>
        <w:pStyle w:val="ListBullet"/>
        <w:rPr>
          <w:rFonts w:cstheme="minorHAnsi"/>
          <w:sz w:val="22"/>
          <w:szCs w:val="22"/>
        </w:rPr>
      </w:pPr>
      <w:r w:rsidRPr="0009037A">
        <w:rPr>
          <w:rFonts w:cstheme="minorHAnsi"/>
          <w:sz w:val="22"/>
          <w:szCs w:val="22"/>
        </w:rPr>
        <w:t>React Native is used to develop the application for its cross-platform compatibility</w:t>
      </w:r>
    </w:p>
    <w:p w14:paraId="2326E0BC" w14:textId="3FD7F119" w:rsidR="008B3E9E" w:rsidRPr="0009037A" w:rsidRDefault="005A6749" w:rsidP="000D61B4">
      <w:pPr>
        <w:pStyle w:val="ListBullet"/>
        <w:rPr>
          <w:rFonts w:cstheme="minorHAnsi"/>
          <w:sz w:val="22"/>
          <w:szCs w:val="22"/>
        </w:rPr>
      </w:pPr>
      <w:r w:rsidRPr="0009037A">
        <w:rPr>
          <w:rFonts w:cstheme="minorHAnsi"/>
          <w:sz w:val="22"/>
          <w:szCs w:val="22"/>
        </w:rPr>
        <w:t>The application is responsive to most of the modern devices</w:t>
      </w:r>
    </w:p>
    <w:p w14:paraId="5A491A9B" w14:textId="6462953E" w:rsidR="005A6749" w:rsidRPr="0009037A" w:rsidRDefault="005A6749" w:rsidP="000D61B4">
      <w:pPr>
        <w:pStyle w:val="ListBullet"/>
        <w:rPr>
          <w:rFonts w:cstheme="minorHAnsi"/>
          <w:sz w:val="22"/>
          <w:szCs w:val="22"/>
        </w:rPr>
      </w:pPr>
      <w:r w:rsidRPr="0009037A">
        <w:rPr>
          <w:rFonts w:cstheme="minorHAnsi"/>
          <w:sz w:val="22"/>
          <w:szCs w:val="22"/>
        </w:rPr>
        <w:t>At least 512MB RAM and 50MB storage space is required to install and run the application</w:t>
      </w:r>
    </w:p>
    <w:p w14:paraId="3504552C" w14:textId="420A4413" w:rsidR="005A6749" w:rsidRPr="0009037A" w:rsidRDefault="00A36FEA" w:rsidP="000D61B4">
      <w:pPr>
        <w:pStyle w:val="ListBullet"/>
        <w:rPr>
          <w:rFonts w:cstheme="minorHAnsi"/>
          <w:sz w:val="22"/>
          <w:szCs w:val="22"/>
        </w:rPr>
      </w:pPr>
      <w:r w:rsidRPr="0009037A">
        <w:rPr>
          <w:rFonts w:cstheme="minorHAnsi"/>
          <w:sz w:val="22"/>
          <w:szCs w:val="22"/>
        </w:rPr>
        <w:t>Google Map API requests are limited to 100,000 requests/day</w:t>
      </w:r>
    </w:p>
    <w:p w14:paraId="1EE25CDA" w14:textId="0B4EB87B" w:rsidR="00A36FEA" w:rsidRPr="0009037A" w:rsidRDefault="00A36FEA" w:rsidP="000D61B4">
      <w:pPr>
        <w:pStyle w:val="ListBullet"/>
        <w:rPr>
          <w:rFonts w:cstheme="minorHAnsi"/>
          <w:sz w:val="22"/>
          <w:szCs w:val="22"/>
        </w:rPr>
      </w:pPr>
      <w:r w:rsidRPr="0009037A">
        <w:rPr>
          <w:rFonts w:cstheme="minorHAnsi"/>
          <w:sz w:val="22"/>
          <w:szCs w:val="22"/>
        </w:rPr>
        <w:t>Sentry is used to automatically track errors in the production version of the application</w:t>
      </w:r>
    </w:p>
    <w:p w14:paraId="54C119AB" w14:textId="2768E155" w:rsidR="00280BD6" w:rsidRPr="0009037A" w:rsidRDefault="008E0CE2" w:rsidP="003C2233">
      <w:pPr>
        <w:pStyle w:val="ListBullet"/>
        <w:rPr>
          <w:rFonts w:cstheme="minorHAnsi"/>
          <w:sz w:val="22"/>
          <w:szCs w:val="22"/>
        </w:rPr>
      </w:pPr>
      <w:r w:rsidRPr="0009037A">
        <w:rPr>
          <w:rFonts w:cstheme="minorHAnsi"/>
          <w:sz w:val="22"/>
          <w:szCs w:val="22"/>
        </w:rPr>
        <w:t>L</w:t>
      </w:r>
      <w:r w:rsidR="00A36FEA" w:rsidRPr="0009037A">
        <w:rPr>
          <w:rFonts w:cstheme="minorHAnsi"/>
          <w:sz w:val="22"/>
          <w:szCs w:val="22"/>
        </w:rPr>
        <w:t xml:space="preserve">ocation </w:t>
      </w:r>
      <w:r w:rsidRPr="0009037A">
        <w:rPr>
          <w:rFonts w:cstheme="minorHAnsi"/>
          <w:sz w:val="22"/>
          <w:szCs w:val="22"/>
        </w:rPr>
        <w:t>permission is required for geofencing and accurate alerts</w:t>
      </w:r>
    </w:p>
    <w:p w14:paraId="65F63638" w14:textId="7FC60148" w:rsidR="003C2233" w:rsidRPr="0009037A" w:rsidRDefault="003C2233" w:rsidP="003C2233">
      <w:pPr>
        <w:pStyle w:val="Heading1"/>
        <w:rPr>
          <w:rFonts w:cstheme="minorHAnsi"/>
          <w:color w:val="404040" w:themeColor="text1" w:themeTint="BF"/>
          <w:sz w:val="22"/>
          <w:szCs w:val="22"/>
        </w:rPr>
      </w:pPr>
      <w:bookmarkStart w:id="15" w:name="_Toc532425658"/>
      <w:r w:rsidRPr="0009037A">
        <w:rPr>
          <w:rFonts w:cstheme="minorHAnsi"/>
          <w:color w:val="404040" w:themeColor="text1" w:themeTint="BF"/>
          <w:sz w:val="22"/>
          <w:szCs w:val="22"/>
        </w:rPr>
        <w:t>2.4. System Models</w:t>
      </w:r>
      <w:bookmarkEnd w:id="15"/>
    </w:p>
    <w:p w14:paraId="580F719D" w14:textId="5F27A686" w:rsidR="003C2233" w:rsidRPr="0009037A" w:rsidRDefault="003C2233" w:rsidP="003C2233">
      <w:pPr>
        <w:pStyle w:val="Heading2"/>
        <w:numPr>
          <w:ilvl w:val="2"/>
          <w:numId w:val="19"/>
        </w:numPr>
        <w:rPr>
          <w:rFonts w:cstheme="minorHAnsi"/>
          <w:color w:val="404040" w:themeColor="text1" w:themeTint="BF"/>
          <w:sz w:val="22"/>
          <w:szCs w:val="22"/>
        </w:rPr>
      </w:pPr>
      <w:bookmarkStart w:id="16" w:name="_Toc532425659"/>
      <w:r w:rsidRPr="0009037A">
        <w:rPr>
          <w:rFonts w:cstheme="minorHAnsi"/>
          <w:color w:val="404040" w:themeColor="text1" w:themeTint="BF"/>
          <w:sz w:val="22"/>
          <w:szCs w:val="22"/>
        </w:rPr>
        <w:t>Scenario</w:t>
      </w:r>
      <w:bookmarkEnd w:id="16"/>
    </w:p>
    <w:tbl>
      <w:tblPr>
        <w:tblStyle w:val="ProjectScopeTable"/>
        <w:tblW w:w="0" w:type="auto"/>
        <w:tblLook w:val="04A0" w:firstRow="1" w:lastRow="0" w:firstColumn="1" w:lastColumn="0" w:noHBand="0" w:noVBand="1"/>
      </w:tblPr>
      <w:tblGrid>
        <w:gridCol w:w="3595"/>
        <w:gridCol w:w="2638"/>
        <w:gridCol w:w="3117"/>
      </w:tblGrid>
      <w:tr w:rsidR="00181651" w:rsidRPr="0009037A" w14:paraId="75825080" w14:textId="77777777" w:rsidTr="003C2233">
        <w:trPr>
          <w:cnfStyle w:val="100000000000" w:firstRow="1" w:lastRow="0" w:firstColumn="0" w:lastColumn="0" w:oddVBand="0" w:evenVBand="0" w:oddHBand="0" w:evenHBand="0" w:firstRowFirstColumn="0" w:firstRowLastColumn="0" w:lastRowFirstColumn="0" w:lastRowLastColumn="0"/>
        </w:trPr>
        <w:tc>
          <w:tcPr>
            <w:tcW w:w="3595" w:type="dxa"/>
          </w:tcPr>
          <w:p w14:paraId="5B44A81C" w14:textId="4128E9D1" w:rsidR="003C2233" w:rsidRPr="0009037A" w:rsidRDefault="003C2233" w:rsidP="003C2233">
            <w:pPr>
              <w:rPr>
                <w:rFonts w:cstheme="minorHAnsi"/>
                <w:sz w:val="22"/>
                <w:szCs w:val="22"/>
              </w:rPr>
            </w:pPr>
            <w:r w:rsidRPr="0009037A">
              <w:rPr>
                <w:rFonts w:cstheme="minorHAnsi"/>
                <w:sz w:val="22"/>
                <w:szCs w:val="22"/>
              </w:rPr>
              <w:t>Model</w:t>
            </w:r>
          </w:p>
        </w:tc>
        <w:tc>
          <w:tcPr>
            <w:tcW w:w="2638" w:type="dxa"/>
          </w:tcPr>
          <w:p w14:paraId="73F20FD0" w14:textId="4F74B6A7" w:rsidR="003C2233" w:rsidRPr="0009037A" w:rsidRDefault="003C2233" w:rsidP="003C2233">
            <w:pPr>
              <w:rPr>
                <w:rFonts w:cstheme="minorHAnsi"/>
                <w:sz w:val="22"/>
                <w:szCs w:val="22"/>
              </w:rPr>
            </w:pPr>
            <w:r w:rsidRPr="0009037A">
              <w:rPr>
                <w:rFonts w:cstheme="minorHAnsi"/>
                <w:sz w:val="22"/>
                <w:szCs w:val="22"/>
              </w:rPr>
              <w:t>View</w:t>
            </w:r>
          </w:p>
        </w:tc>
        <w:tc>
          <w:tcPr>
            <w:tcW w:w="3117" w:type="dxa"/>
          </w:tcPr>
          <w:p w14:paraId="28559001" w14:textId="30C93A7D" w:rsidR="003C2233" w:rsidRPr="0009037A" w:rsidRDefault="003C2233" w:rsidP="003C2233">
            <w:pPr>
              <w:rPr>
                <w:rFonts w:cstheme="minorHAnsi"/>
                <w:sz w:val="22"/>
                <w:szCs w:val="22"/>
              </w:rPr>
            </w:pPr>
            <w:r w:rsidRPr="0009037A">
              <w:rPr>
                <w:rFonts w:cstheme="minorHAnsi"/>
                <w:sz w:val="22"/>
                <w:szCs w:val="22"/>
              </w:rPr>
              <w:t>Controller</w:t>
            </w:r>
          </w:p>
        </w:tc>
      </w:tr>
      <w:tr w:rsidR="00181651" w:rsidRPr="0009037A" w14:paraId="758CE668" w14:textId="77777777" w:rsidTr="003C2233">
        <w:tc>
          <w:tcPr>
            <w:tcW w:w="3595" w:type="dxa"/>
          </w:tcPr>
          <w:p w14:paraId="68D25DDB" w14:textId="7097D011" w:rsidR="003C2233" w:rsidRPr="0009037A" w:rsidRDefault="003C2233" w:rsidP="003C2233">
            <w:pPr>
              <w:rPr>
                <w:rFonts w:cstheme="minorHAnsi"/>
                <w:sz w:val="22"/>
                <w:szCs w:val="22"/>
              </w:rPr>
            </w:pPr>
            <w:r w:rsidRPr="0009037A">
              <w:rPr>
                <w:rFonts w:cstheme="minorHAnsi"/>
                <w:sz w:val="22"/>
                <w:szCs w:val="22"/>
              </w:rPr>
              <w:t>PostgreSQL Tables</w:t>
            </w:r>
          </w:p>
          <w:p w14:paraId="6BB89BF7" w14:textId="77777777" w:rsidR="003C2233" w:rsidRPr="0009037A" w:rsidRDefault="003C2233" w:rsidP="003C2233">
            <w:pPr>
              <w:rPr>
                <w:rFonts w:cstheme="minorHAnsi"/>
                <w:sz w:val="22"/>
                <w:szCs w:val="22"/>
              </w:rPr>
            </w:pPr>
            <w:r w:rsidRPr="0009037A">
              <w:rPr>
                <w:rFonts w:cstheme="minorHAnsi"/>
                <w:sz w:val="22"/>
                <w:szCs w:val="22"/>
              </w:rPr>
              <w:t>GORM (Go Postgres ORM) Models</w:t>
            </w:r>
          </w:p>
          <w:p w14:paraId="23572C0C" w14:textId="3AC93AA7" w:rsidR="003C2233" w:rsidRPr="0009037A" w:rsidRDefault="003C2233" w:rsidP="003C2233">
            <w:pPr>
              <w:rPr>
                <w:rFonts w:cstheme="minorHAnsi"/>
                <w:sz w:val="22"/>
                <w:szCs w:val="22"/>
              </w:rPr>
            </w:pPr>
            <w:r w:rsidRPr="0009037A">
              <w:rPr>
                <w:rFonts w:cstheme="minorHAnsi"/>
                <w:sz w:val="22"/>
                <w:szCs w:val="22"/>
              </w:rPr>
              <w:t>React Redux States</w:t>
            </w:r>
          </w:p>
        </w:tc>
        <w:tc>
          <w:tcPr>
            <w:tcW w:w="2638" w:type="dxa"/>
          </w:tcPr>
          <w:p w14:paraId="31DF2DF8" w14:textId="77777777" w:rsidR="003C2233" w:rsidRPr="0009037A" w:rsidRDefault="003C2233" w:rsidP="003C2233">
            <w:pPr>
              <w:rPr>
                <w:rFonts w:cstheme="minorHAnsi"/>
                <w:sz w:val="22"/>
                <w:szCs w:val="22"/>
              </w:rPr>
            </w:pPr>
            <w:r w:rsidRPr="0009037A">
              <w:rPr>
                <w:rFonts w:cstheme="minorHAnsi"/>
                <w:sz w:val="22"/>
                <w:szCs w:val="22"/>
              </w:rPr>
              <w:t>React Native UIs</w:t>
            </w:r>
          </w:p>
          <w:p w14:paraId="6241916A" w14:textId="0000984B" w:rsidR="003C2233" w:rsidRPr="0009037A" w:rsidRDefault="003C2233" w:rsidP="003C2233">
            <w:pPr>
              <w:rPr>
                <w:rFonts w:cstheme="minorHAnsi"/>
                <w:sz w:val="22"/>
                <w:szCs w:val="22"/>
              </w:rPr>
            </w:pPr>
          </w:p>
        </w:tc>
        <w:tc>
          <w:tcPr>
            <w:tcW w:w="3117" w:type="dxa"/>
          </w:tcPr>
          <w:p w14:paraId="08746D2C" w14:textId="0BE6283B" w:rsidR="003C2233" w:rsidRPr="0009037A" w:rsidRDefault="003C2233" w:rsidP="003C2233">
            <w:pPr>
              <w:rPr>
                <w:rFonts w:cstheme="minorHAnsi"/>
                <w:sz w:val="22"/>
                <w:szCs w:val="22"/>
              </w:rPr>
            </w:pPr>
            <w:r w:rsidRPr="0009037A">
              <w:rPr>
                <w:rFonts w:cstheme="minorHAnsi"/>
                <w:sz w:val="22"/>
                <w:szCs w:val="22"/>
              </w:rPr>
              <w:t>Golang REST API</w:t>
            </w:r>
          </w:p>
        </w:tc>
      </w:tr>
    </w:tbl>
    <w:p w14:paraId="72D09CA2" w14:textId="2539F59A" w:rsidR="00280BD6" w:rsidRPr="0009037A" w:rsidRDefault="00280BD6" w:rsidP="003C2233">
      <w:pPr>
        <w:pStyle w:val="ListBullet"/>
        <w:numPr>
          <w:ilvl w:val="0"/>
          <w:numId w:val="0"/>
        </w:numPr>
        <w:rPr>
          <w:rFonts w:cstheme="minorHAnsi"/>
          <w:sz w:val="22"/>
          <w:szCs w:val="22"/>
        </w:rPr>
      </w:pPr>
    </w:p>
    <w:p w14:paraId="16730420" w14:textId="69D290C1" w:rsidR="003C2233" w:rsidRPr="0009037A" w:rsidRDefault="003C2233" w:rsidP="003C2233">
      <w:pPr>
        <w:pStyle w:val="Heading2"/>
        <w:numPr>
          <w:ilvl w:val="2"/>
          <w:numId w:val="19"/>
        </w:numPr>
        <w:rPr>
          <w:rFonts w:cstheme="minorHAnsi"/>
          <w:color w:val="404040" w:themeColor="text1" w:themeTint="BF"/>
          <w:sz w:val="22"/>
          <w:szCs w:val="22"/>
        </w:rPr>
      </w:pPr>
      <w:bookmarkStart w:id="17" w:name="_Toc532425660"/>
      <w:r w:rsidRPr="0009037A">
        <w:rPr>
          <w:rFonts w:cstheme="minorHAnsi"/>
          <w:color w:val="404040" w:themeColor="text1" w:themeTint="BF"/>
          <w:sz w:val="22"/>
          <w:szCs w:val="22"/>
        </w:rPr>
        <w:lastRenderedPageBreak/>
        <w:t>Model</w:t>
      </w:r>
      <w:bookmarkEnd w:id="17"/>
    </w:p>
    <w:p w14:paraId="161C0361" w14:textId="7E74E939" w:rsidR="006C73AE" w:rsidRPr="0009037A" w:rsidRDefault="006C73AE" w:rsidP="003C2233">
      <w:pPr>
        <w:rPr>
          <w:rFonts w:cstheme="minorHAnsi"/>
          <w:sz w:val="22"/>
          <w:szCs w:val="22"/>
        </w:rPr>
      </w:pPr>
      <w:r w:rsidRPr="0009037A">
        <w:rPr>
          <w:rFonts w:cstheme="minorHAnsi"/>
          <w:sz w:val="22"/>
          <w:szCs w:val="22"/>
        </w:rPr>
        <w:t xml:space="preserve">A PostgreSQL database table is created for each type of data we have used in our application. The schema of this database is also modelled in Golang using an ORM library called GORM. Both the data tables and the ORM Schemas built using GORM are the models of our application. </w:t>
      </w:r>
      <w:proofErr w:type="spellStart"/>
      <w:r w:rsidRPr="0009037A">
        <w:rPr>
          <w:rFonts w:cstheme="minorHAnsi"/>
          <w:sz w:val="22"/>
          <w:szCs w:val="22"/>
        </w:rPr>
        <w:t>Eg.</w:t>
      </w:r>
      <w:proofErr w:type="spellEnd"/>
      <w:r w:rsidRPr="0009037A">
        <w:rPr>
          <w:rFonts w:cstheme="minorHAnsi"/>
          <w:sz w:val="22"/>
          <w:szCs w:val="22"/>
        </w:rPr>
        <w:t xml:space="preserve"> Users, Tasks, Categories, Locations etc. There is another type of model that is used in the frontend part of our application. React Native uses models to control how data should be displayed in our application. </w:t>
      </w:r>
      <w:r w:rsidR="006F75EE" w:rsidRPr="0009037A">
        <w:rPr>
          <w:rFonts w:cstheme="minorHAnsi"/>
          <w:sz w:val="22"/>
          <w:szCs w:val="22"/>
        </w:rPr>
        <w:t xml:space="preserve">Redux library is responsible for these models. </w:t>
      </w:r>
      <w:r w:rsidRPr="0009037A">
        <w:rPr>
          <w:rFonts w:cstheme="minorHAnsi"/>
          <w:sz w:val="22"/>
          <w:szCs w:val="22"/>
        </w:rPr>
        <w:t xml:space="preserve">These can be categorized into states and mutations. So, these states and mutations are the models of our React Native </w:t>
      </w:r>
      <w:r w:rsidR="006F75EE" w:rsidRPr="0009037A">
        <w:rPr>
          <w:rFonts w:cstheme="minorHAnsi"/>
          <w:sz w:val="22"/>
          <w:szCs w:val="22"/>
        </w:rPr>
        <w:t xml:space="preserve">application. Thus, redux is also the model of our application. </w:t>
      </w:r>
      <w:proofErr w:type="spellStart"/>
      <w:r w:rsidR="006F75EE" w:rsidRPr="0009037A">
        <w:rPr>
          <w:rFonts w:cstheme="minorHAnsi"/>
          <w:sz w:val="22"/>
          <w:szCs w:val="22"/>
        </w:rPr>
        <w:t>Eg.</w:t>
      </w:r>
      <w:proofErr w:type="spellEnd"/>
      <w:r w:rsidR="006F75EE" w:rsidRPr="0009037A">
        <w:rPr>
          <w:rFonts w:cstheme="minorHAnsi"/>
          <w:sz w:val="22"/>
          <w:szCs w:val="22"/>
        </w:rPr>
        <w:t xml:space="preserve"> Fetched User Info, List of Tasks etc.</w:t>
      </w:r>
    </w:p>
    <w:p w14:paraId="66242B43" w14:textId="77777777" w:rsidR="00181651" w:rsidRPr="0009037A" w:rsidRDefault="00181651" w:rsidP="003C2233">
      <w:pPr>
        <w:rPr>
          <w:rFonts w:cstheme="minorHAnsi"/>
          <w:sz w:val="22"/>
          <w:szCs w:val="22"/>
        </w:rPr>
      </w:pPr>
    </w:p>
    <w:p w14:paraId="7D90342B" w14:textId="0A6AC69F" w:rsidR="006F75EE" w:rsidRPr="0009037A" w:rsidRDefault="006F75EE" w:rsidP="006F75EE">
      <w:pPr>
        <w:pStyle w:val="Heading2"/>
        <w:numPr>
          <w:ilvl w:val="2"/>
          <w:numId w:val="19"/>
        </w:numPr>
        <w:rPr>
          <w:rFonts w:cstheme="minorHAnsi"/>
          <w:color w:val="404040" w:themeColor="text1" w:themeTint="BF"/>
          <w:sz w:val="22"/>
          <w:szCs w:val="22"/>
        </w:rPr>
      </w:pPr>
      <w:bookmarkStart w:id="18" w:name="_Toc532425661"/>
      <w:r w:rsidRPr="0009037A">
        <w:rPr>
          <w:rFonts w:cstheme="minorHAnsi"/>
          <w:color w:val="404040" w:themeColor="text1" w:themeTint="BF"/>
          <w:sz w:val="22"/>
          <w:szCs w:val="22"/>
        </w:rPr>
        <w:t>View</w:t>
      </w:r>
      <w:bookmarkEnd w:id="18"/>
    </w:p>
    <w:p w14:paraId="3D528280" w14:textId="2D5A071D" w:rsidR="006F75EE" w:rsidRPr="0009037A" w:rsidRDefault="006F75EE" w:rsidP="006F75EE">
      <w:pPr>
        <w:rPr>
          <w:rFonts w:cstheme="minorHAnsi"/>
          <w:sz w:val="22"/>
          <w:szCs w:val="22"/>
        </w:rPr>
      </w:pPr>
      <w:r w:rsidRPr="0009037A">
        <w:rPr>
          <w:rFonts w:cstheme="minorHAnsi"/>
          <w:sz w:val="22"/>
          <w:szCs w:val="22"/>
        </w:rPr>
        <w:t xml:space="preserve">React Native is used to create all the interfaces of our application. All the components for UIs are the View part of our application. </w:t>
      </w:r>
      <w:proofErr w:type="spellStart"/>
      <w:r w:rsidRPr="0009037A">
        <w:rPr>
          <w:rFonts w:cstheme="minorHAnsi"/>
          <w:sz w:val="22"/>
          <w:szCs w:val="22"/>
        </w:rPr>
        <w:t>Eg.</w:t>
      </w:r>
      <w:proofErr w:type="spellEnd"/>
      <w:r w:rsidRPr="0009037A">
        <w:rPr>
          <w:rFonts w:cstheme="minorHAnsi"/>
          <w:sz w:val="22"/>
          <w:szCs w:val="22"/>
        </w:rPr>
        <w:t xml:space="preserve"> Registration Page, Verify OTP Page, Add Location to Tasks Page etc. Thus, all the components we have written for the UI in React Native are part of the view model of our application.</w:t>
      </w:r>
    </w:p>
    <w:p w14:paraId="0E6A7CB7" w14:textId="263F2A62" w:rsidR="006F75EE" w:rsidRPr="0009037A" w:rsidRDefault="006F75EE" w:rsidP="006F75EE">
      <w:pPr>
        <w:rPr>
          <w:rFonts w:cstheme="minorHAnsi"/>
          <w:sz w:val="22"/>
          <w:szCs w:val="22"/>
        </w:rPr>
      </w:pPr>
    </w:p>
    <w:p w14:paraId="09E64189" w14:textId="7C275452" w:rsidR="006F75EE" w:rsidRPr="0009037A" w:rsidRDefault="006F75EE" w:rsidP="006F75EE">
      <w:pPr>
        <w:pStyle w:val="Heading2"/>
        <w:numPr>
          <w:ilvl w:val="2"/>
          <w:numId w:val="19"/>
        </w:numPr>
        <w:rPr>
          <w:rFonts w:cstheme="minorHAnsi"/>
          <w:color w:val="404040" w:themeColor="text1" w:themeTint="BF"/>
          <w:sz w:val="22"/>
          <w:szCs w:val="22"/>
        </w:rPr>
      </w:pPr>
      <w:bookmarkStart w:id="19" w:name="_Toc532425662"/>
      <w:r w:rsidRPr="0009037A">
        <w:rPr>
          <w:rFonts w:cstheme="minorHAnsi"/>
          <w:color w:val="404040" w:themeColor="text1" w:themeTint="BF"/>
          <w:sz w:val="22"/>
          <w:szCs w:val="22"/>
        </w:rPr>
        <w:t>Controller</w:t>
      </w:r>
      <w:bookmarkEnd w:id="19"/>
    </w:p>
    <w:p w14:paraId="6292B646" w14:textId="243E426E" w:rsidR="00164774" w:rsidRPr="0009037A" w:rsidRDefault="006F75EE" w:rsidP="006F75EE">
      <w:pPr>
        <w:rPr>
          <w:rFonts w:cstheme="minorHAnsi"/>
          <w:sz w:val="22"/>
          <w:szCs w:val="22"/>
        </w:rPr>
      </w:pPr>
      <w:r w:rsidRPr="0009037A">
        <w:rPr>
          <w:rFonts w:cstheme="minorHAnsi"/>
          <w:sz w:val="22"/>
          <w:szCs w:val="22"/>
        </w:rPr>
        <w:t xml:space="preserve">For the view part to show data we require a controller to fetch data from model and represent it to views accordingly. Since, data communication in our application is based on REST API, all of the data are received in the backend by using GET requests. POST/UPDATE/DELETE requests are received by the backend to perform their respective task. The </w:t>
      </w:r>
      <w:r w:rsidR="003E3873" w:rsidRPr="0009037A">
        <w:rPr>
          <w:rFonts w:cstheme="minorHAnsi"/>
          <w:sz w:val="22"/>
          <w:szCs w:val="22"/>
        </w:rPr>
        <w:t xml:space="preserve">nature of these requests is controlled by the backend API service written in Golang. These services contain multiple controllers for each type of requests. These are the controllers of our application. </w:t>
      </w:r>
      <w:proofErr w:type="spellStart"/>
      <w:r w:rsidR="003E3873" w:rsidRPr="0009037A">
        <w:rPr>
          <w:rFonts w:cstheme="minorHAnsi"/>
          <w:sz w:val="22"/>
          <w:szCs w:val="22"/>
        </w:rPr>
        <w:t>Eg.</w:t>
      </w:r>
      <w:proofErr w:type="spellEnd"/>
      <w:r w:rsidR="003E3873" w:rsidRPr="0009037A">
        <w:rPr>
          <w:rFonts w:cstheme="minorHAnsi"/>
          <w:sz w:val="22"/>
          <w:szCs w:val="22"/>
        </w:rPr>
        <w:t xml:space="preserve"> </w:t>
      </w:r>
      <w:proofErr w:type="spellStart"/>
      <w:r w:rsidR="003E3873" w:rsidRPr="0009037A">
        <w:rPr>
          <w:rFonts w:cstheme="minorHAnsi"/>
          <w:sz w:val="22"/>
          <w:szCs w:val="22"/>
        </w:rPr>
        <w:t>AuthController</w:t>
      </w:r>
      <w:proofErr w:type="spellEnd"/>
      <w:r w:rsidR="003E3873" w:rsidRPr="0009037A">
        <w:rPr>
          <w:rFonts w:cstheme="minorHAnsi"/>
          <w:sz w:val="22"/>
          <w:szCs w:val="22"/>
        </w:rPr>
        <w:t xml:space="preserve">, </w:t>
      </w:r>
      <w:proofErr w:type="spellStart"/>
      <w:r w:rsidR="003E3873" w:rsidRPr="0009037A">
        <w:rPr>
          <w:rFonts w:cstheme="minorHAnsi"/>
          <w:sz w:val="22"/>
          <w:szCs w:val="22"/>
        </w:rPr>
        <w:t>TaskController</w:t>
      </w:r>
      <w:proofErr w:type="spellEnd"/>
      <w:r w:rsidR="003E3873" w:rsidRPr="0009037A">
        <w:rPr>
          <w:rFonts w:cstheme="minorHAnsi"/>
          <w:sz w:val="22"/>
          <w:szCs w:val="22"/>
        </w:rPr>
        <w:t xml:space="preserve">, </w:t>
      </w:r>
      <w:proofErr w:type="spellStart"/>
      <w:r w:rsidR="003E3873" w:rsidRPr="0009037A">
        <w:rPr>
          <w:rFonts w:cstheme="minorHAnsi"/>
          <w:sz w:val="22"/>
          <w:szCs w:val="22"/>
        </w:rPr>
        <w:t>GeofencingController</w:t>
      </w:r>
      <w:proofErr w:type="spellEnd"/>
      <w:r w:rsidR="003E3873" w:rsidRPr="0009037A">
        <w:rPr>
          <w:rFonts w:cstheme="minorHAnsi"/>
          <w:sz w:val="22"/>
          <w:szCs w:val="22"/>
        </w:rPr>
        <w:t xml:space="preserve"> etc.</w:t>
      </w:r>
    </w:p>
    <w:p w14:paraId="48E8C0EE" w14:textId="51F40141" w:rsidR="00164774" w:rsidRPr="0009037A" w:rsidRDefault="00164774" w:rsidP="00164774">
      <w:pPr>
        <w:pStyle w:val="Heading2"/>
        <w:numPr>
          <w:ilvl w:val="2"/>
          <w:numId w:val="19"/>
        </w:numPr>
        <w:rPr>
          <w:rFonts w:cstheme="minorHAnsi"/>
          <w:color w:val="404040" w:themeColor="text1" w:themeTint="BF"/>
          <w:sz w:val="22"/>
          <w:szCs w:val="22"/>
        </w:rPr>
      </w:pPr>
      <w:bookmarkStart w:id="20" w:name="_Toc532425663"/>
      <w:r w:rsidRPr="0009037A">
        <w:rPr>
          <w:rFonts w:cstheme="minorHAnsi"/>
          <w:color w:val="404040" w:themeColor="text1" w:themeTint="BF"/>
          <w:sz w:val="22"/>
          <w:szCs w:val="22"/>
        </w:rPr>
        <w:t>UML Model</w:t>
      </w:r>
      <w:r w:rsidR="008F03C2" w:rsidRPr="0009037A">
        <w:rPr>
          <w:rFonts w:cstheme="minorHAnsi"/>
          <w:color w:val="404040" w:themeColor="text1" w:themeTint="BF"/>
          <w:sz w:val="22"/>
          <w:szCs w:val="22"/>
        </w:rPr>
        <w:t>s</w:t>
      </w:r>
      <w:bookmarkEnd w:id="20"/>
    </w:p>
    <w:p w14:paraId="315A3FF7" w14:textId="18E10CCF" w:rsidR="00164774" w:rsidRPr="0009037A" w:rsidRDefault="00164774" w:rsidP="00164774"/>
    <w:p w14:paraId="0CB50DC9" w14:textId="6C00BFFB" w:rsidR="008F03C2" w:rsidRPr="0009037A" w:rsidRDefault="008F03C2" w:rsidP="00164774">
      <w:r w:rsidRPr="0009037A">
        <w:t>The following pages contains User Case, Sequence and Class diagrams for this application.</w:t>
      </w:r>
    </w:p>
    <w:p w14:paraId="73D1F12C" w14:textId="77777777" w:rsidR="008F03C2" w:rsidRPr="0009037A" w:rsidRDefault="008F03C2" w:rsidP="00164774"/>
    <w:p w14:paraId="01D84213" w14:textId="007EB8AB" w:rsidR="00892D4F" w:rsidRPr="0009037A" w:rsidRDefault="00164774" w:rsidP="00892D4F">
      <w:pPr>
        <w:pStyle w:val="Heading4"/>
        <w:numPr>
          <w:ilvl w:val="3"/>
          <w:numId w:val="19"/>
        </w:numPr>
        <w:rPr>
          <w:color w:val="404040" w:themeColor="text1" w:themeTint="BF"/>
        </w:rPr>
      </w:pPr>
      <w:r w:rsidRPr="0009037A">
        <w:rPr>
          <w:color w:val="404040" w:themeColor="text1" w:themeTint="BF"/>
        </w:rPr>
        <w:lastRenderedPageBreak/>
        <w:t>User Case</w:t>
      </w:r>
      <w:r w:rsidR="008F03C2" w:rsidRPr="0009037A">
        <w:rPr>
          <w:color w:val="404040" w:themeColor="text1" w:themeTint="BF"/>
        </w:rPr>
        <w:t>s</w:t>
      </w:r>
    </w:p>
    <w:p w14:paraId="4E2850F9" w14:textId="29040E07" w:rsidR="00164774" w:rsidRPr="0009037A" w:rsidRDefault="00892D4F" w:rsidP="006F75EE">
      <w:pPr>
        <w:rPr>
          <w:rFonts w:cstheme="minorHAnsi"/>
          <w:sz w:val="22"/>
          <w:szCs w:val="22"/>
        </w:rPr>
      </w:pPr>
      <w:r w:rsidRPr="0009037A">
        <w:rPr>
          <w:rFonts w:cstheme="minorHAnsi"/>
          <w:noProof/>
          <w:sz w:val="22"/>
          <w:szCs w:val="22"/>
        </w:rPr>
        <w:drawing>
          <wp:inline distT="0" distB="0" distL="0" distR="0" wp14:anchorId="1E97514F" wp14:editId="3409A973">
            <wp:extent cx="6492240" cy="7732424"/>
            <wp:effectExtent l="0" t="0" r="3810" b="1905"/>
            <wp:docPr id="5" name="Picture 5" descr="G:\Class\CSE470\Screenshot_20181212-23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lass\CSE470\Screenshot_20181212-2340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4195" cy="7734753"/>
                    </a:xfrm>
                    <a:prstGeom prst="rect">
                      <a:avLst/>
                    </a:prstGeom>
                    <a:noFill/>
                    <a:ln>
                      <a:noFill/>
                    </a:ln>
                  </pic:spPr>
                </pic:pic>
              </a:graphicData>
            </a:graphic>
          </wp:inline>
        </w:drawing>
      </w:r>
    </w:p>
    <w:p w14:paraId="604B3FDF" w14:textId="49049E8D" w:rsidR="00164774" w:rsidRPr="0009037A" w:rsidRDefault="00892D4F" w:rsidP="006F75EE">
      <w:pPr>
        <w:rPr>
          <w:rFonts w:cstheme="minorHAnsi"/>
          <w:sz w:val="22"/>
          <w:szCs w:val="22"/>
        </w:rPr>
      </w:pPr>
      <w:r w:rsidRPr="0009037A">
        <w:rPr>
          <w:rFonts w:cstheme="minorHAnsi"/>
          <w:noProof/>
          <w:sz w:val="22"/>
          <w:szCs w:val="22"/>
        </w:rPr>
        <w:lastRenderedPageBreak/>
        <w:drawing>
          <wp:inline distT="0" distB="0" distL="0" distR="0" wp14:anchorId="7A36A629" wp14:editId="2B0EA152">
            <wp:extent cx="5935980" cy="4198620"/>
            <wp:effectExtent l="0" t="0" r="7620" b="0"/>
            <wp:docPr id="6" name="Picture 6" descr="G:\Class\CSE470\Geofencing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lass\CSE470\Geofencing Use Case Diagram.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inline>
        </w:drawing>
      </w:r>
    </w:p>
    <w:p w14:paraId="51435380" w14:textId="7EAF77CA" w:rsidR="00892D4F" w:rsidRPr="0009037A" w:rsidRDefault="00892D4F" w:rsidP="006F75EE">
      <w:pPr>
        <w:rPr>
          <w:rFonts w:cstheme="minorHAnsi"/>
          <w:sz w:val="22"/>
          <w:szCs w:val="22"/>
        </w:rPr>
      </w:pPr>
      <w:r w:rsidRPr="0009037A">
        <w:rPr>
          <w:rFonts w:cstheme="minorHAnsi"/>
          <w:noProof/>
          <w:sz w:val="22"/>
          <w:szCs w:val="22"/>
        </w:rPr>
        <w:drawing>
          <wp:inline distT="0" distB="0" distL="0" distR="0" wp14:anchorId="0EABB6FA" wp14:editId="1B71FACE">
            <wp:extent cx="5943600" cy="3726180"/>
            <wp:effectExtent l="0" t="0" r="0" b="7620"/>
            <wp:docPr id="7" name="Picture 7" descr="G:\Class\CSE470\Silent Place Alert(pi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lass\CSE470\Silent Place Alert(pic).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62D05484" w14:textId="31CCEB69" w:rsidR="00164774" w:rsidRPr="0009037A" w:rsidRDefault="00892D4F" w:rsidP="006F75EE">
      <w:pPr>
        <w:rPr>
          <w:rFonts w:cstheme="minorHAnsi"/>
          <w:sz w:val="22"/>
          <w:szCs w:val="22"/>
        </w:rPr>
      </w:pPr>
      <w:r w:rsidRPr="0009037A">
        <w:rPr>
          <w:rFonts w:cstheme="minorHAnsi"/>
          <w:noProof/>
          <w:sz w:val="22"/>
          <w:szCs w:val="22"/>
        </w:rPr>
        <w:lastRenderedPageBreak/>
        <w:drawing>
          <wp:inline distT="0" distB="0" distL="0" distR="0" wp14:anchorId="1D6FE5A0" wp14:editId="23003DCB">
            <wp:extent cx="5943600" cy="6647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Final-UMLCas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647180"/>
                    </a:xfrm>
                    <a:prstGeom prst="rect">
                      <a:avLst/>
                    </a:prstGeom>
                  </pic:spPr>
                </pic:pic>
              </a:graphicData>
            </a:graphic>
          </wp:inline>
        </w:drawing>
      </w:r>
    </w:p>
    <w:p w14:paraId="529FD986" w14:textId="2B514846" w:rsidR="00164774" w:rsidRPr="0009037A" w:rsidRDefault="00164774" w:rsidP="006F75EE">
      <w:pPr>
        <w:rPr>
          <w:rFonts w:cstheme="minorHAnsi"/>
          <w:sz w:val="22"/>
          <w:szCs w:val="22"/>
        </w:rPr>
      </w:pPr>
    </w:p>
    <w:p w14:paraId="684E5E86" w14:textId="33BDB757" w:rsidR="00164774" w:rsidRPr="0009037A" w:rsidRDefault="00164774" w:rsidP="006F75EE">
      <w:pPr>
        <w:rPr>
          <w:rFonts w:cstheme="minorHAnsi"/>
          <w:sz w:val="22"/>
          <w:szCs w:val="22"/>
        </w:rPr>
      </w:pPr>
    </w:p>
    <w:p w14:paraId="102F54C8" w14:textId="716233C0" w:rsidR="00164774" w:rsidRPr="0009037A" w:rsidRDefault="00164774" w:rsidP="006F75EE">
      <w:pPr>
        <w:rPr>
          <w:rFonts w:cstheme="minorHAnsi"/>
          <w:sz w:val="22"/>
          <w:szCs w:val="22"/>
        </w:rPr>
      </w:pPr>
    </w:p>
    <w:p w14:paraId="5F6852B8" w14:textId="77777777" w:rsidR="00892D4F" w:rsidRPr="0009037A" w:rsidRDefault="00892D4F" w:rsidP="006F75EE">
      <w:pPr>
        <w:rPr>
          <w:rFonts w:cstheme="minorHAnsi"/>
          <w:sz w:val="22"/>
          <w:szCs w:val="22"/>
        </w:rPr>
      </w:pPr>
    </w:p>
    <w:p w14:paraId="1E294F39" w14:textId="4AECFBA5" w:rsidR="00892D4F" w:rsidRPr="0009037A" w:rsidRDefault="00891308" w:rsidP="00892D4F">
      <w:pPr>
        <w:pStyle w:val="Heading4"/>
        <w:numPr>
          <w:ilvl w:val="3"/>
          <w:numId w:val="19"/>
        </w:numPr>
        <w:rPr>
          <w:color w:val="404040" w:themeColor="text1" w:themeTint="BF"/>
        </w:rPr>
      </w:pPr>
      <w:r w:rsidRPr="0009037A">
        <w:rPr>
          <w:color w:val="404040" w:themeColor="text1" w:themeTint="BF"/>
        </w:rPr>
        <w:lastRenderedPageBreak/>
        <w:t>Class</w:t>
      </w:r>
      <w:r w:rsidR="008F03C2" w:rsidRPr="0009037A">
        <w:rPr>
          <w:color w:val="404040" w:themeColor="text1" w:themeTint="BF"/>
        </w:rPr>
        <w:t xml:space="preserve"> Diagrams</w:t>
      </w:r>
    </w:p>
    <w:p w14:paraId="212975E7" w14:textId="20340275" w:rsidR="00891308" w:rsidRPr="0009037A" w:rsidRDefault="00E05E85" w:rsidP="00E05E85">
      <w:pPr>
        <w:jc w:val="center"/>
      </w:pPr>
      <w:bookmarkStart w:id="21" w:name="_GoBack"/>
      <w:r>
        <w:rPr>
          <w:noProof/>
        </w:rPr>
        <w:drawing>
          <wp:inline distT="0" distB="0" distL="0" distR="0" wp14:anchorId="1B935E88" wp14:editId="36561A19">
            <wp:extent cx="5943600" cy="6766560"/>
            <wp:effectExtent l="0" t="0" r="0" b="0"/>
            <wp:docPr id="17" name="Picture 17" descr="G:\Class\CSE470\Geofencing Class Diagram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Class\CSE470\Geofencing Class Diagram n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766560"/>
                    </a:xfrm>
                    <a:prstGeom prst="rect">
                      <a:avLst/>
                    </a:prstGeom>
                    <a:noFill/>
                    <a:ln>
                      <a:noFill/>
                    </a:ln>
                  </pic:spPr>
                </pic:pic>
              </a:graphicData>
            </a:graphic>
          </wp:inline>
        </w:drawing>
      </w:r>
      <w:bookmarkEnd w:id="21"/>
    </w:p>
    <w:p w14:paraId="7481D8DB" w14:textId="7472C1E5" w:rsidR="00891308" w:rsidRPr="0009037A" w:rsidRDefault="008F03C2" w:rsidP="00891308">
      <w:r w:rsidRPr="0009037A">
        <w:rPr>
          <w:noProof/>
        </w:rPr>
        <w:lastRenderedPageBreak/>
        <w:drawing>
          <wp:inline distT="0" distB="0" distL="0" distR="0" wp14:anchorId="76E3D78A" wp14:editId="047EA564">
            <wp:extent cx="5943600" cy="4451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Final-UMLCla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r w:rsidRPr="0009037A">
        <w:rPr>
          <w:noProof/>
        </w:rPr>
        <w:lastRenderedPageBreak/>
        <w:drawing>
          <wp:inline distT="0" distB="0" distL="0" distR="0" wp14:anchorId="68A50927" wp14:editId="1B44E67B">
            <wp:extent cx="5829300" cy="754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d Place Class Diagram (pic).jpeg"/>
                    <pic:cNvPicPr/>
                  </pic:nvPicPr>
                  <pic:blipFill>
                    <a:blip r:embed="rId18">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r w:rsidRPr="0009037A">
        <w:rPr>
          <w:noProof/>
        </w:rPr>
        <w:lastRenderedPageBreak/>
        <w:drawing>
          <wp:inline distT="0" distB="0" distL="0" distR="0" wp14:anchorId="5A82639F" wp14:editId="15D673BD">
            <wp:extent cx="6156960" cy="5951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1212-233904.jpg"/>
                    <pic:cNvPicPr/>
                  </pic:nvPicPr>
                  <pic:blipFill>
                    <a:blip r:embed="rId19">
                      <a:extLst>
                        <a:ext uri="{28A0092B-C50C-407E-A947-70E740481C1C}">
                          <a14:useLocalDpi xmlns:a14="http://schemas.microsoft.com/office/drawing/2010/main" val="0"/>
                        </a:ext>
                      </a:extLst>
                    </a:blip>
                    <a:stretch>
                      <a:fillRect/>
                    </a:stretch>
                  </pic:blipFill>
                  <pic:spPr>
                    <a:xfrm>
                      <a:off x="0" y="0"/>
                      <a:ext cx="6156960" cy="5951220"/>
                    </a:xfrm>
                    <a:prstGeom prst="rect">
                      <a:avLst/>
                    </a:prstGeom>
                  </pic:spPr>
                </pic:pic>
              </a:graphicData>
            </a:graphic>
          </wp:inline>
        </w:drawing>
      </w:r>
    </w:p>
    <w:p w14:paraId="4633D82C" w14:textId="5F22CABD" w:rsidR="00164774" w:rsidRPr="0009037A" w:rsidRDefault="00164774" w:rsidP="006F75EE">
      <w:pPr>
        <w:rPr>
          <w:rFonts w:cstheme="minorHAnsi"/>
          <w:sz w:val="22"/>
          <w:szCs w:val="22"/>
        </w:rPr>
      </w:pPr>
    </w:p>
    <w:p w14:paraId="54C88D86" w14:textId="760BF176" w:rsidR="008F03C2" w:rsidRPr="0009037A" w:rsidRDefault="008F03C2" w:rsidP="006F75EE">
      <w:pPr>
        <w:rPr>
          <w:rFonts w:cstheme="minorHAnsi"/>
          <w:sz w:val="22"/>
          <w:szCs w:val="22"/>
        </w:rPr>
      </w:pPr>
    </w:p>
    <w:p w14:paraId="433B3567" w14:textId="517C7BDF" w:rsidR="008F03C2" w:rsidRPr="0009037A" w:rsidRDefault="008F03C2" w:rsidP="006F75EE">
      <w:pPr>
        <w:rPr>
          <w:rFonts w:cstheme="minorHAnsi"/>
          <w:sz w:val="22"/>
          <w:szCs w:val="22"/>
        </w:rPr>
      </w:pPr>
    </w:p>
    <w:p w14:paraId="2FA8F07B" w14:textId="7F1E69AF" w:rsidR="008F03C2" w:rsidRPr="0009037A" w:rsidRDefault="008F03C2" w:rsidP="006F75EE">
      <w:pPr>
        <w:rPr>
          <w:rFonts w:cstheme="minorHAnsi"/>
          <w:sz w:val="22"/>
          <w:szCs w:val="22"/>
        </w:rPr>
      </w:pPr>
    </w:p>
    <w:p w14:paraId="4CC957F5" w14:textId="634035BB" w:rsidR="008F03C2" w:rsidRPr="0009037A" w:rsidRDefault="008F03C2" w:rsidP="006F75EE">
      <w:pPr>
        <w:rPr>
          <w:rFonts w:cstheme="minorHAnsi"/>
          <w:sz w:val="22"/>
          <w:szCs w:val="22"/>
        </w:rPr>
      </w:pPr>
    </w:p>
    <w:p w14:paraId="315A3E12" w14:textId="77777777" w:rsidR="008F03C2" w:rsidRPr="0009037A" w:rsidRDefault="008F03C2" w:rsidP="006F75EE">
      <w:pPr>
        <w:rPr>
          <w:rFonts w:cstheme="minorHAnsi"/>
          <w:sz w:val="22"/>
          <w:szCs w:val="22"/>
        </w:rPr>
      </w:pPr>
    </w:p>
    <w:p w14:paraId="6339D47B" w14:textId="6E0C0B08" w:rsidR="00164774" w:rsidRPr="0009037A" w:rsidRDefault="00164774" w:rsidP="006F75EE">
      <w:pPr>
        <w:rPr>
          <w:rFonts w:cstheme="minorHAnsi"/>
          <w:sz w:val="22"/>
          <w:szCs w:val="22"/>
        </w:rPr>
      </w:pPr>
    </w:p>
    <w:p w14:paraId="0B4B0EC1" w14:textId="55A1A6D0" w:rsidR="008F03C2" w:rsidRPr="0009037A" w:rsidRDefault="008F03C2" w:rsidP="008F03C2">
      <w:pPr>
        <w:pStyle w:val="Heading4"/>
        <w:numPr>
          <w:ilvl w:val="3"/>
          <w:numId w:val="19"/>
        </w:numPr>
        <w:rPr>
          <w:color w:val="404040" w:themeColor="text1" w:themeTint="BF"/>
        </w:rPr>
      </w:pPr>
      <w:r w:rsidRPr="0009037A">
        <w:rPr>
          <w:color w:val="404040" w:themeColor="text1" w:themeTint="BF"/>
        </w:rPr>
        <w:lastRenderedPageBreak/>
        <w:t>Sequence Diagrams</w:t>
      </w:r>
    </w:p>
    <w:p w14:paraId="04709F61" w14:textId="5BB9B484" w:rsidR="008F03C2" w:rsidRPr="0009037A" w:rsidRDefault="008F03C2" w:rsidP="008F03C2">
      <w:r w:rsidRPr="0009037A">
        <w:rPr>
          <w:noProof/>
        </w:rPr>
        <w:drawing>
          <wp:inline distT="0" distB="0" distL="0" distR="0" wp14:anchorId="7E4F13E0" wp14:editId="6BB7B394">
            <wp:extent cx="5943600" cy="78276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ofencing Sequence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827645"/>
                    </a:xfrm>
                    <a:prstGeom prst="rect">
                      <a:avLst/>
                    </a:prstGeom>
                  </pic:spPr>
                </pic:pic>
              </a:graphicData>
            </a:graphic>
          </wp:inline>
        </w:drawing>
      </w:r>
    </w:p>
    <w:p w14:paraId="43E70895" w14:textId="03876A6A" w:rsidR="008F03C2" w:rsidRPr="0009037A" w:rsidRDefault="008F03C2" w:rsidP="008F03C2">
      <w:r w:rsidRPr="0009037A">
        <w:rPr>
          <w:noProof/>
        </w:rPr>
        <w:lastRenderedPageBreak/>
        <w:drawing>
          <wp:inline distT="0" distB="0" distL="0" distR="0" wp14:anchorId="52AB0115" wp14:editId="5EA06D90">
            <wp:extent cx="5943600" cy="53473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1212-233940.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47335"/>
                    </a:xfrm>
                    <a:prstGeom prst="rect">
                      <a:avLst/>
                    </a:prstGeom>
                  </pic:spPr>
                </pic:pic>
              </a:graphicData>
            </a:graphic>
          </wp:inline>
        </w:drawing>
      </w:r>
      <w:r w:rsidRPr="0009037A">
        <w:rPr>
          <w:noProof/>
        </w:rPr>
        <w:lastRenderedPageBreak/>
        <w:drawing>
          <wp:inline distT="0" distB="0" distL="0" distR="0" wp14:anchorId="08450AC3" wp14:editId="4B9824E6">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pic).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Pr="0009037A">
        <w:rPr>
          <w:noProof/>
        </w:rPr>
        <w:lastRenderedPageBreak/>
        <w:drawing>
          <wp:inline distT="0" distB="0" distL="0" distR="0" wp14:anchorId="74EC04CA" wp14:editId="26CC6180">
            <wp:extent cx="5943600" cy="634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Final-UMLSequenc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43650"/>
                    </a:xfrm>
                    <a:prstGeom prst="rect">
                      <a:avLst/>
                    </a:prstGeom>
                  </pic:spPr>
                </pic:pic>
              </a:graphicData>
            </a:graphic>
          </wp:inline>
        </w:drawing>
      </w:r>
    </w:p>
    <w:p w14:paraId="5F103195" w14:textId="017128C2" w:rsidR="008F03C2" w:rsidRPr="0009037A" w:rsidRDefault="008F03C2" w:rsidP="006F75EE">
      <w:pPr>
        <w:rPr>
          <w:rFonts w:cstheme="minorHAnsi"/>
          <w:sz w:val="22"/>
          <w:szCs w:val="22"/>
        </w:rPr>
      </w:pPr>
    </w:p>
    <w:p w14:paraId="6D3554D8" w14:textId="7E61E01A" w:rsidR="008F03C2" w:rsidRPr="0009037A" w:rsidRDefault="008F03C2" w:rsidP="006F75EE">
      <w:pPr>
        <w:rPr>
          <w:rFonts w:cstheme="minorHAnsi"/>
          <w:sz w:val="22"/>
          <w:szCs w:val="22"/>
        </w:rPr>
      </w:pPr>
    </w:p>
    <w:p w14:paraId="0BDF382A" w14:textId="16D4880E" w:rsidR="008F03C2" w:rsidRPr="0009037A" w:rsidRDefault="008F03C2" w:rsidP="006F75EE">
      <w:pPr>
        <w:rPr>
          <w:rFonts w:cstheme="minorHAnsi"/>
          <w:sz w:val="22"/>
          <w:szCs w:val="22"/>
        </w:rPr>
      </w:pPr>
    </w:p>
    <w:p w14:paraId="7274475E" w14:textId="71E2C985" w:rsidR="008F03C2" w:rsidRPr="0009037A" w:rsidRDefault="008F03C2" w:rsidP="006F75EE">
      <w:pPr>
        <w:rPr>
          <w:rFonts w:cstheme="minorHAnsi"/>
          <w:sz w:val="22"/>
          <w:szCs w:val="22"/>
        </w:rPr>
      </w:pPr>
    </w:p>
    <w:p w14:paraId="2459F492" w14:textId="2A084541" w:rsidR="008F03C2" w:rsidRPr="0009037A" w:rsidRDefault="008F03C2" w:rsidP="006F75EE">
      <w:pPr>
        <w:rPr>
          <w:rFonts w:cstheme="minorHAnsi"/>
          <w:sz w:val="22"/>
          <w:szCs w:val="22"/>
        </w:rPr>
      </w:pPr>
    </w:p>
    <w:p w14:paraId="1A559BA4" w14:textId="6140B1ED" w:rsidR="008F03C2" w:rsidRPr="0009037A" w:rsidRDefault="008F03C2" w:rsidP="006F75EE">
      <w:pPr>
        <w:rPr>
          <w:rFonts w:cstheme="minorHAnsi"/>
          <w:sz w:val="22"/>
          <w:szCs w:val="22"/>
        </w:rPr>
      </w:pPr>
    </w:p>
    <w:p w14:paraId="59169331" w14:textId="522D4C18" w:rsidR="008F03C2" w:rsidRPr="0009037A" w:rsidRDefault="008F03C2" w:rsidP="008F03C2">
      <w:pPr>
        <w:pStyle w:val="Heading2"/>
        <w:numPr>
          <w:ilvl w:val="2"/>
          <w:numId w:val="19"/>
        </w:numPr>
        <w:rPr>
          <w:rFonts w:cstheme="minorHAnsi"/>
          <w:color w:val="404040" w:themeColor="text1" w:themeTint="BF"/>
          <w:sz w:val="22"/>
          <w:szCs w:val="22"/>
        </w:rPr>
      </w:pPr>
      <w:bookmarkStart w:id="22" w:name="_Toc532425664"/>
      <w:r w:rsidRPr="0009037A">
        <w:rPr>
          <w:rFonts w:cstheme="minorHAnsi"/>
          <w:color w:val="404040" w:themeColor="text1" w:themeTint="BF"/>
          <w:sz w:val="22"/>
          <w:szCs w:val="22"/>
        </w:rPr>
        <w:lastRenderedPageBreak/>
        <w:t>Test Cases</w:t>
      </w:r>
      <w:bookmarkEnd w:id="22"/>
    </w:p>
    <w:p w14:paraId="09F6B8A7" w14:textId="2ECD220A" w:rsidR="008F03C2" w:rsidRPr="0009037A" w:rsidRDefault="008F03C2" w:rsidP="006F75EE">
      <w:pPr>
        <w:rPr>
          <w:rFonts w:cstheme="minorHAnsi"/>
          <w:sz w:val="22"/>
          <w:szCs w:val="22"/>
        </w:rPr>
      </w:pPr>
    </w:p>
    <w:p w14:paraId="76BE0F4D" w14:textId="77777777" w:rsidR="008F03C2" w:rsidRPr="0009037A" w:rsidRDefault="008F03C2" w:rsidP="008F03C2">
      <w:pPr>
        <w:spacing w:after="320" w:line="240" w:lineRule="auto"/>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30"/>
          <w:szCs w:val="30"/>
          <w:lang w:eastAsia="en-US"/>
        </w:rPr>
        <w:t xml:space="preserve">Software Testing </w:t>
      </w:r>
    </w:p>
    <w:p w14:paraId="745DE891"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 xml:space="preserve">In order to get a good software that can do all the things that we want the software to do, we need to implement different types of software testing tools. Also, in order to get a software with as less bugs as possible we need to do testing throughout the software building life cycle. Below are all sorts of tests that we have tried to </w:t>
      </w:r>
      <w:proofErr w:type="gramStart"/>
      <w:r w:rsidRPr="0009037A">
        <w:rPr>
          <w:rFonts w:ascii="Times New Roman" w:eastAsia="Times New Roman" w:hAnsi="Times New Roman" w:cs="Times New Roman"/>
          <w:sz w:val="24"/>
          <w:szCs w:val="24"/>
          <w:lang w:eastAsia="en-US"/>
        </w:rPr>
        <w:t>do :</w:t>
      </w:r>
      <w:proofErr w:type="gramEnd"/>
    </w:p>
    <w:p w14:paraId="51B0081F"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69347A6E"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8"/>
          <w:szCs w:val="28"/>
          <w:lang w:eastAsia="en-US"/>
        </w:rPr>
        <w:t>Unit Testing</w:t>
      </w:r>
    </w:p>
    <w:p w14:paraId="1D49C0C1"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31746A15" w14:textId="77777777" w:rsidR="008F03C2" w:rsidRPr="0009037A" w:rsidRDefault="008F03C2" w:rsidP="008F03C2">
      <w:pPr>
        <w:numPr>
          <w:ilvl w:val="0"/>
          <w:numId w:val="30"/>
        </w:numPr>
        <w:spacing w:after="0" w:line="240" w:lineRule="auto"/>
        <w:textAlignment w:val="baseline"/>
        <w:rPr>
          <w:rFonts w:ascii="Arial" w:eastAsia="Times New Roman" w:hAnsi="Arial" w:cs="Arial"/>
          <w:b/>
          <w:bCs/>
          <w:sz w:val="24"/>
          <w:szCs w:val="24"/>
          <w:lang w:eastAsia="en-US"/>
        </w:rPr>
      </w:pPr>
      <w:proofErr w:type="spellStart"/>
      <w:proofErr w:type="gramStart"/>
      <w:r w:rsidRPr="0009037A">
        <w:rPr>
          <w:rFonts w:ascii="Times New Roman" w:eastAsia="Times New Roman" w:hAnsi="Times New Roman" w:cs="Times New Roman"/>
          <w:b/>
          <w:bCs/>
          <w:sz w:val="24"/>
          <w:szCs w:val="24"/>
          <w:lang w:eastAsia="en-US"/>
        </w:rPr>
        <w:t>testSilentAlreadyExist</w:t>
      </w:r>
      <w:proofErr w:type="spellEnd"/>
      <w:r w:rsidRPr="0009037A">
        <w:rPr>
          <w:rFonts w:ascii="Times New Roman" w:eastAsia="Times New Roman" w:hAnsi="Times New Roman" w:cs="Times New Roman"/>
          <w:b/>
          <w:bCs/>
          <w:sz w:val="24"/>
          <w:szCs w:val="24"/>
          <w:lang w:eastAsia="en-US"/>
        </w:rPr>
        <w:t>(</w:t>
      </w:r>
      <w:proofErr w:type="gramEnd"/>
      <w:r w:rsidRPr="0009037A">
        <w:rPr>
          <w:rFonts w:ascii="Times New Roman" w:eastAsia="Times New Roman" w:hAnsi="Times New Roman" w:cs="Times New Roman"/>
          <w:b/>
          <w:bCs/>
          <w:sz w:val="24"/>
          <w:szCs w:val="24"/>
          <w:lang w:eastAsia="en-US"/>
        </w:rPr>
        <w:t xml:space="preserve">) : </w:t>
      </w:r>
      <w:r w:rsidRPr="0009037A">
        <w:rPr>
          <w:rFonts w:ascii="Times New Roman" w:eastAsia="Times New Roman" w:hAnsi="Times New Roman" w:cs="Times New Roman"/>
          <w:sz w:val="24"/>
          <w:szCs w:val="24"/>
          <w:lang w:eastAsia="en-US"/>
        </w:rPr>
        <w:t>This method will try to add a silent place to the database that already exists.</w:t>
      </w:r>
    </w:p>
    <w:p w14:paraId="5A16636C" w14:textId="77777777" w:rsidR="008F03C2" w:rsidRPr="0009037A" w:rsidRDefault="008F03C2" w:rsidP="008F03C2">
      <w:pPr>
        <w:spacing w:after="0" w:line="240" w:lineRule="auto"/>
        <w:ind w:left="720"/>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4"/>
          <w:szCs w:val="24"/>
          <w:lang w:eastAsia="en-US"/>
        </w:rPr>
        <w:t xml:space="preserve">Return </w:t>
      </w:r>
      <w:proofErr w:type="gramStart"/>
      <w:r w:rsidRPr="0009037A">
        <w:rPr>
          <w:rFonts w:ascii="Times New Roman" w:eastAsia="Times New Roman" w:hAnsi="Times New Roman" w:cs="Times New Roman"/>
          <w:b/>
          <w:bCs/>
          <w:sz w:val="24"/>
          <w:szCs w:val="24"/>
          <w:lang w:eastAsia="en-US"/>
        </w:rPr>
        <w:t>Type :</w:t>
      </w:r>
      <w:proofErr w:type="gramEnd"/>
      <w:r w:rsidRPr="0009037A">
        <w:rPr>
          <w:rFonts w:ascii="Times New Roman" w:eastAsia="Times New Roman" w:hAnsi="Times New Roman" w:cs="Times New Roman"/>
          <w:b/>
          <w:bCs/>
          <w:sz w:val="24"/>
          <w:szCs w:val="24"/>
          <w:lang w:eastAsia="en-US"/>
        </w:rPr>
        <w:t xml:space="preserve"> </w:t>
      </w:r>
      <w:r w:rsidRPr="0009037A">
        <w:rPr>
          <w:rFonts w:ascii="Times New Roman" w:eastAsia="Times New Roman" w:hAnsi="Times New Roman" w:cs="Times New Roman"/>
          <w:sz w:val="24"/>
          <w:szCs w:val="24"/>
          <w:lang w:eastAsia="en-US"/>
        </w:rPr>
        <w:t>Boolean</w:t>
      </w:r>
    </w:p>
    <w:p w14:paraId="27F0FE21" w14:textId="77777777" w:rsidR="008F03C2" w:rsidRPr="0009037A" w:rsidRDefault="008F03C2" w:rsidP="008F03C2">
      <w:pPr>
        <w:spacing w:after="0" w:line="240" w:lineRule="auto"/>
        <w:ind w:left="720"/>
        <w:rPr>
          <w:rFonts w:ascii="Times New Roman" w:eastAsia="Times New Roman" w:hAnsi="Times New Roman" w:cs="Times New Roman"/>
          <w:sz w:val="24"/>
          <w:szCs w:val="24"/>
          <w:lang w:eastAsia="en-US"/>
        </w:rPr>
      </w:pPr>
      <w:proofErr w:type="gramStart"/>
      <w:r w:rsidRPr="0009037A">
        <w:rPr>
          <w:rFonts w:ascii="Times New Roman" w:eastAsia="Times New Roman" w:hAnsi="Times New Roman" w:cs="Times New Roman"/>
          <w:b/>
          <w:bCs/>
          <w:sz w:val="24"/>
          <w:szCs w:val="24"/>
          <w:lang w:eastAsia="en-US"/>
        </w:rPr>
        <w:t>Output :</w:t>
      </w:r>
      <w:proofErr w:type="gramEnd"/>
      <w:r w:rsidRPr="0009037A">
        <w:rPr>
          <w:rFonts w:ascii="Times New Roman" w:eastAsia="Times New Roman" w:hAnsi="Times New Roman" w:cs="Times New Roman"/>
          <w:b/>
          <w:bCs/>
          <w:sz w:val="24"/>
          <w:szCs w:val="24"/>
          <w:lang w:eastAsia="en-US"/>
        </w:rPr>
        <w:t xml:space="preserve"> </w:t>
      </w:r>
      <w:r w:rsidRPr="0009037A">
        <w:rPr>
          <w:rFonts w:ascii="Times New Roman" w:eastAsia="Times New Roman" w:hAnsi="Times New Roman" w:cs="Times New Roman"/>
          <w:sz w:val="24"/>
          <w:szCs w:val="24"/>
          <w:lang w:eastAsia="en-US"/>
        </w:rPr>
        <w:t>true if the system gives an error and do not let to add the same place twice. False otherwise</w:t>
      </w:r>
    </w:p>
    <w:p w14:paraId="6351EDEF" w14:textId="77777777" w:rsidR="008F03C2" w:rsidRPr="0009037A" w:rsidRDefault="008F03C2" w:rsidP="008F03C2">
      <w:pPr>
        <w:numPr>
          <w:ilvl w:val="0"/>
          <w:numId w:val="31"/>
        </w:numPr>
        <w:spacing w:after="0" w:line="240" w:lineRule="auto"/>
        <w:textAlignment w:val="baseline"/>
        <w:rPr>
          <w:rFonts w:ascii="Arial" w:eastAsia="Times New Roman" w:hAnsi="Arial" w:cs="Arial"/>
          <w:b/>
          <w:bCs/>
          <w:sz w:val="24"/>
          <w:szCs w:val="24"/>
          <w:lang w:eastAsia="en-US"/>
        </w:rPr>
      </w:pPr>
      <w:proofErr w:type="spellStart"/>
      <w:proofErr w:type="gramStart"/>
      <w:r w:rsidRPr="0009037A">
        <w:rPr>
          <w:rFonts w:ascii="Times New Roman" w:eastAsia="Times New Roman" w:hAnsi="Times New Roman" w:cs="Times New Roman"/>
          <w:b/>
          <w:bCs/>
          <w:sz w:val="24"/>
          <w:szCs w:val="24"/>
          <w:lang w:eastAsia="en-US"/>
        </w:rPr>
        <w:t>testAddSilentPlace</w:t>
      </w:r>
      <w:proofErr w:type="spellEnd"/>
      <w:r w:rsidRPr="0009037A">
        <w:rPr>
          <w:rFonts w:ascii="Times New Roman" w:eastAsia="Times New Roman" w:hAnsi="Times New Roman" w:cs="Times New Roman"/>
          <w:b/>
          <w:bCs/>
          <w:sz w:val="24"/>
          <w:szCs w:val="24"/>
          <w:lang w:eastAsia="en-US"/>
        </w:rPr>
        <w:t>(</w:t>
      </w:r>
      <w:proofErr w:type="gramEnd"/>
      <w:r w:rsidRPr="0009037A">
        <w:rPr>
          <w:rFonts w:ascii="Times New Roman" w:eastAsia="Times New Roman" w:hAnsi="Times New Roman" w:cs="Times New Roman"/>
          <w:b/>
          <w:bCs/>
          <w:sz w:val="24"/>
          <w:szCs w:val="24"/>
          <w:lang w:eastAsia="en-US"/>
        </w:rPr>
        <w:t xml:space="preserve">) </w:t>
      </w:r>
      <w:r w:rsidRPr="0009037A">
        <w:rPr>
          <w:rFonts w:ascii="Times New Roman" w:eastAsia="Times New Roman" w:hAnsi="Times New Roman" w:cs="Times New Roman"/>
          <w:sz w:val="24"/>
          <w:szCs w:val="24"/>
          <w:lang w:eastAsia="en-US"/>
        </w:rPr>
        <w:t xml:space="preserve">: This method will add a silent place and check whether that place was added to the database successfully with the help of specific </w:t>
      </w:r>
      <w:proofErr w:type="spellStart"/>
      <w:r w:rsidRPr="0009037A">
        <w:rPr>
          <w:rFonts w:ascii="Times New Roman" w:eastAsia="Times New Roman" w:hAnsi="Times New Roman" w:cs="Times New Roman"/>
          <w:sz w:val="24"/>
          <w:szCs w:val="24"/>
          <w:lang w:eastAsia="en-US"/>
        </w:rPr>
        <w:t>sql</w:t>
      </w:r>
      <w:proofErr w:type="spellEnd"/>
      <w:r w:rsidRPr="0009037A">
        <w:rPr>
          <w:rFonts w:ascii="Times New Roman" w:eastAsia="Times New Roman" w:hAnsi="Times New Roman" w:cs="Times New Roman"/>
          <w:sz w:val="24"/>
          <w:szCs w:val="24"/>
          <w:lang w:eastAsia="en-US"/>
        </w:rPr>
        <w:t xml:space="preserve"> query</w:t>
      </w:r>
    </w:p>
    <w:p w14:paraId="5921E1A2" w14:textId="77777777" w:rsidR="008F03C2" w:rsidRPr="0009037A" w:rsidRDefault="008F03C2" w:rsidP="008F03C2">
      <w:pPr>
        <w:spacing w:after="0" w:line="240" w:lineRule="auto"/>
        <w:ind w:left="720"/>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4"/>
          <w:szCs w:val="24"/>
          <w:lang w:eastAsia="en-US"/>
        </w:rPr>
        <w:t xml:space="preserve">Return </w:t>
      </w:r>
      <w:proofErr w:type="gramStart"/>
      <w:r w:rsidRPr="0009037A">
        <w:rPr>
          <w:rFonts w:ascii="Times New Roman" w:eastAsia="Times New Roman" w:hAnsi="Times New Roman" w:cs="Times New Roman"/>
          <w:b/>
          <w:bCs/>
          <w:sz w:val="24"/>
          <w:szCs w:val="24"/>
          <w:lang w:eastAsia="en-US"/>
        </w:rPr>
        <w:t>Type :</w:t>
      </w:r>
      <w:proofErr w:type="gramEnd"/>
      <w:r w:rsidRPr="0009037A">
        <w:rPr>
          <w:rFonts w:ascii="Times New Roman" w:eastAsia="Times New Roman" w:hAnsi="Times New Roman" w:cs="Times New Roman"/>
          <w:sz w:val="24"/>
          <w:szCs w:val="24"/>
          <w:lang w:eastAsia="en-US"/>
        </w:rPr>
        <w:t xml:space="preserve"> </w:t>
      </w:r>
      <w:proofErr w:type="spellStart"/>
      <w:r w:rsidRPr="0009037A">
        <w:rPr>
          <w:rFonts w:ascii="Times New Roman" w:eastAsia="Times New Roman" w:hAnsi="Times New Roman" w:cs="Times New Roman"/>
          <w:sz w:val="24"/>
          <w:szCs w:val="24"/>
          <w:lang w:eastAsia="en-US"/>
        </w:rPr>
        <w:t>boolean</w:t>
      </w:r>
      <w:proofErr w:type="spellEnd"/>
    </w:p>
    <w:p w14:paraId="03D9EEB4" w14:textId="77777777" w:rsidR="008F03C2" w:rsidRPr="0009037A" w:rsidRDefault="008F03C2" w:rsidP="008F03C2">
      <w:pPr>
        <w:spacing w:after="0" w:line="240" w:lineRule="auto"/>
        <w:ind w:left="720"/>
        <w:rPr>
          <w:rFonts w:ascii="Times New Roman" w:eastAsia="Times New Roman" w:hAnsi="Times New Roman" w:cs="Times New Roman"/>
          <w:sz w:val="24"/>
          <w:szCs w:val="24"/>
          <w:lang w:eastAsia="en-US"/>
        </w:rPr>
      </w:pPr>
      <w:proofErr w:type="gramStart"/>
      <w:r w:rsidRPr="0009037A">
        <w:rPr>
          <w:rFonts w:ascii="Times New Roman" w:eastAsia="Times New Roman" w:hAnsi="Times New Roman" w:cs="Times New Roman"/>
          <w:b/>
          <w:bCs/>
          <w:sz w:val="24"/>
          <w:szCs w:val="24"/>
          <w:lang w:eastAsia="en-US"/>
        </w:rPr>
        <w:t>Output :</w:t>
      </w:r>
      <w:proofErr w:type="gramEnd"/>
      <w:r w:rsidRPr="0009037A">
        <w:rPr>
          <w:rFonts w:ascii="Times New Roman" w:eastAsia="Times New Roman" w:hAnsi="Times New Roman" w:cs="Times New Roman"/>
          <w:sz w:val="24"/>
          <w:szCs w:val="24"/>
          <w:lang w:eastAsia="en-US"/>
        </w:rPr>
        <w:t xml:space="preserve"> True if the result from the </w:t>
      </w:r>
      <w:proofErr w:type="spellStart"/>
      <w:r w:rsidRPr="0009037A">
        <w:rPr>
          <w:rFonts w:ascii="Times New Roman" w:eastAsia="Times New Roman" w:hAnsi="Times New Roman" w:cs="Times New Roman"/>
          <w:sz w:val="24"/>
          <w:szCs w:val="24"/>
          <w:lang w:eastAsia="en-US"/>
        </w:rPr>
        <w:t>sql</w:t>
      </w:r>
      <w:proofErr w:type="spellEnd"/>
      <w:r w:rsidRPr="0009037A">
        <w:rPr>
          <w:rFonts w:ascii="Times New Roman" w:eastAsia="Times New Roman" w:hAnsi="Times New Roman" w:cs="Times New Roman"/>
          <w:sz w:val="24"/>
          <w:szCs w:val="24"/>
          <w:lang w:eastAsia="en-US"/>
        </w:rPr>
        <w:t xml:space="preserve"> query matched with the added place information and false otherwise</w:t>
      </w:r>
    </w:p>
    <w:p w14:paraId="5AA7239D"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590E2F07"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8"/>
          <w:szCs w:val="28"/>
          <w:lang w:eastAsia="en-US"/>
        </w:rPr>
        <w:t>Security Test</w:t>
      </w:r>
    </w:p>
    <w:p w14:paraId="102EF617"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74A37BF6"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 xml:space="preserve">The system will not let any user to login into account for one hour if the user has entered wrong password three times in a </w:t>
      </w:r>
      <w:proofErr w:type="gramStart"/>
      <w:r w:rsidRPr="0009037A">
        <w:rPr>
          <w:rFonts w:ascii="Times New Roman" w:eastAsia="Times New Roman" w:hAnsi="Times New Roman" w:cs="Times New Roman"/>
          <w:sz w:val="24"/>
          <w:szCs w:val="24"/>
          <w:lang w:eastAsia="en-US"/>
        </w:rPr>
        <w:t>row .</w:t>
      </w:r>
      <w:proofErr w:type="gramEnd"/>
      <w:r w:rsidRPr="0009037A">
        <w:rPr>
          <w:rFonts w:ascii="Times New Roman" w:eastAsia="Times New Roman" w:hAnsi="Times New Roman" w:cs="Times New Roman"/>
          <w:sz w:val="24"/>
          <w:szCs w:val="24"/>
          <w:lang w:eastAsia="en-US"/>
        </w:rPr>
        <w:t xml:space="preserve"> We will write </w:t>
      </w:r>
      <w:proofErr w:type="gramStart"/>
      <w:r w:rsidRPr="0009037A">
        <w:rPr>
          <w:rFonts w:ascii="Times New Roman" w:eastAsia="Times New Roman" w:hAnsi="Times New Roman" w:cs="Times New Roman"/>
          <w:sz w:val="24"/>
          <w:szCs w:val="24"/>
          <w:lang w:eastAsia="en-US"/>
        </w:rPr>
        <w:t>an</w:t>
      </w:r>
      <w:proofErr w:type="gramEnd"/>
      <w:r w:rsidRPr="0009037A">
        <w:rPr>
          <w:rFonts w:ascii="Times New Roman" w:eastAsia="Times New Roman" w:hAnsi="Times New Roman" w:cs="Times New Roman"/>
          <w:sz w:val="24"/>
          <w:szCs w:val="24"/>
          <w:lang w:eastAsia="en-US"/>
        </w:rPr>
        <w:t xml:space="preserve"> script that tries to login with wrong password three times in a row and check what happens</w:t>
      </w:r>
    </w:p>
    <w:p w14:paraId="3ED781A1"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roofErr w:type="gramStart"/>
      <w:r w:rsidRPr="0009037A">
        <w:rPr>
          <w:rFonts w:ascii="Times New Roman" w:eastAsia="Times New Roman" w:hAnsi="Times New Roman" w:cs="Times New Roman"/>
          <w:b/>
          <w:bCs/>
          <w:sz w:val="24"/>
          <w:szCs w:val="24"/>
          <w:lang w:eastAsia="en-US"/>
        </w:rPr>
        <w:t>Output :</w:t>
      </w:r>
      <w:proofErr w:type="gramEnd"/>
      <w:r w:rsidRPr="0009037A">
        <w:rPr>
          <w:rFonts w:ascii="Times New Roman" w:eastAsia="Times New Roman" w:hAnsi="Times New Roman" w:cs="Times New Roman"/>
          <w:b/>
          <w:bCs/>
          <w:sz w:val="24"/>
          <w:szCs w:val="24"/>
          <w:lang w:eastAsia="en-US"/>
        </w:rPr>
        <w:t xml:space="preserve"> </w:t>
      </w:r>
      <w:r w:rsidRPr="0009037A">
        <w:rPr>
          <w:rFonts w:ascii="Times New Roman" w:eastAsia="Times New Roman" w:hAnsi="Times New Roman" w:cs="Times New Roman"/>
          <w:sz w:val="24"/>
          <w:szCs w:val="24"/>
          <w:lang w:eastAsia="en-US"/>
        </w:rPr>
        <w:t xml:space="preserve">Prints an error message if unable to login after trying wrong passwords for three times in a row. </w:t>
      </w:r>
    </w:p>
    <w:p w14:paraId="6C94E1AA"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26A23158"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8"/>
          <w:szCs w:val="28"/>
          <w:lang w:eastAsia="en-US"/>
        </w:rPr>
        <w:t xml:space="preserve">Install/Uninstall Test </w:t>
      </w:r>
    </w:p>
    <w:p w14:paraId="374BB6BD"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6EAE4C38"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 xml:space="preserve">A script that will install and then uninstall the app. Then again reinstall it and login to a dummy account and check basic functionalities like add a place reminder, add a new note </w:t>
      </w:r>
      <w:proofErr w:type="spellStart"/>
      <w:r w:rsidRPr="0009037A">
        <w:rPr>
          <w:rFonts w:ascii="Times New Roman" w:eastAsia="Times New Roman" w:hAnsi="Times New Roman" w:cs="Times New Roman"/>
          <w:sz w:val="24"/>
          <w:szCs w:val="24"/>
          <w:lang w:eastAsia="en-US"/>
        </w:rPr>
        <w:t>etc</w:t>
      </w:r>
      <w:proofErr w:type="spellEnd"/>
    </w:p>
    <w:p w14:paraId="2FAEFF33"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roofErr w:type="gramStart"/>
      <w:r w:rsidRPr="0009037A">
        <w:rPr>
          <w:rFonts w:ascii="Times New Roman" w:eastAsia="Times New Roman" w:hAnsi="Times New Roman" w:cs="Times New Roman"/>
          <w:b/>
          <w:bCs/>
          <w:sz w:val="24"/>
          <w:szCs w:val="24"/>
          <w:lang w:eastAsia="en-US"/>
        </w:rPr>
        <w:t>Output :</w:t>
      </w:r>
      <w:proofErr w:type="gramEnd"/>
      <w:r w:rsidRPr="0009037A">
        <w:rPr>
          <w:rFonts w:ascii="Times New Roman" w:eastAsia="Times New Roman" w:hAnsi="Times New Roman" w:cs="Times New Roman"/>
          <w:b/>
          <w:bCs/>
          <w:sz w:val="24"/>
          <w:szCs w:val="24"/>
          <w:lang w:eastAsia="en-US"/>
        </w:rPr>
        <w:t xml:space="preserve"> </w:t>
      </w:r>
      <w:r w:rsidRPr="0009037A">
        <w:rPr>
          <w:rFonts w:ascii="Times New Roman" w:eastAsia="Times New Roman" w:hAnsi="Times New Roman" w:cs="Times New Roman"/>
          <w:sz w:val="24"/>
          <w:szCs w:val="24"/>
          <w:lang w:eastAsia="en-US"/>
        </w:rPr>
        <w:t>Prints an error message if the any functionalities are not working like login function. Do nothing otherwise.</w:t>
      </w:r>
    </w:p>
    <w:p w14:paraId="0E9FB400" w14:textId="33526494" w:rsidR="008F03C2" w:rsidRPr="0009037A" w:rsidRDefault="008F03C2" w:rsidP="006F75EE">
      <w:pPr>
        <w:rPr>
          <w:rFonts w:cstheme="minorHAnsi"/>
          <w:sz w:val="22"/>
          <w:szCs w:val="22"/>
        </w:rPr>
      </w:pPr>
    </w:p>
    <w:p w14:paraId="03FB52ED"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b/>
          <w:bCs/>
          <w:sz w:val="22"/>
          <w:szCs w:val="22"/>
          <w:lang w:eastAsia="en-US"/>
        </w:rPr>
        <w:t>Unit Tests</w:t>
      </w:r>
    </w:p>
    <w:p w14:paraId="5BA9047F"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7E1E5107"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A class named “</w:t>
      </w:r>
      <w:proofErr w:type="spellStart"/>
      <w:r w:rsidRPr="0009037A">
        <w:rPr>
          <w:rFonts w:ascii="Arial" w:eastAsia="Times New Roman" w:hAnsi="Arial" w:cs="Arial"/>
          <w:sz w:val="22"/>
          <w:szCs w:val="22"/>
          <w:lang w:eastAsia="en-US"/>
        </w:rPr>
        <w:t>UnitTest</w:t>
      </w:r>
      <w:proofErr w:type="spellEnd"/>
      <w:r w:rsidRPr="0009037A">
        <w:rPr>
          <w:rFonts w:ascii="Arial" w:eastAsia="Times New Roman" w:hAnsi="Arial" w:cs="Arial"/>
          <w:sz w:val="22"/>
          <w:szCs w:val="22"/>
          <w:lang w:eastAsia="en-US"/>
        </w:rPr>
        <w:t>” is designed which contains the function for each unit test.</w:t>
      </w:r>
    </w:p>
    <w:p w14:paraId="6C177206"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Liberation Serif" w:eastAsia="Times New Roman" w:hAnsi="Liberation Serif" w:cs="Times New Roman"/>
          <w:sz w:val="24"/>
          <w:szCs w:val="24"/>
          <w:lang w:eastAsia="en-US"/>
        </w:rPr>
        <w:t xml:space="preserve">● </w:t>
      </w:r>
      <w:proofErr w:type="spellStart"/>
      <w:proofErr w:type="gramStart"/>
      <w:r w:rsidRPr="0009037A">
        <w:rPr>
          <w:rFonts w:ascii="Arial" w:eastAsia="Times New Roman" w:hAnsi="Arial" w:cs="Arial"/>
          <w:b/>
          <w:bCs/>
          <w:sz w:val="22"/>
          <w:szCs w:val="22"/>
          <w:lang w:eastAsia="en-US"/>
        </w:rPr>
        <w:t>testValidLogin</w:t>
      </w:r>
      <w:proofErr w:type="spellEnd"/>
      <w:r w:rsidRPr="0009037A">
        <w:rPr>
          <w:rFonts w:ascii="Arial" w:eastAsia="Times New Roman" w:hAnsi="Arial" w:cs="Arial"/>
          <w:sz w:val="22"/>
          <w:szCs w:val="22"/>
          <w:lang w:eastAsia="en-US"/>
        </w:rPr>
        <w:t>(</w:t>
      </w:r>
      <w:proofErr w:type="gramEnd"/>
      <w:r w:rsidRPr="0009037A">
        <w:rPr>
          <w:rFonts w:ascii="Arial" w:eastAsia="Times New Roman" w:hAnsi="Arial" w:cs="Arial"/>
          <w:sz w:val="22"/>
          <w:szCs w:val="22"/>
          <w:lang w:eastAsia="en-US"/>
        </w:rPr>
        <w:t>):</w:t>
      </w:r>
    </w:p>
    <w:p w14:paraId="5A7E5361"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Return type: Boolean</w:t>
      </w:r>
    </w:p>
    <w:p w14:paraId="3B518C2D"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Input: This method signs in with a valid username and password i.e. a</w:t>
      </w:r>
    </w:p>
    <w:p w14:paraId="427B6F51"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registered username and password that satisfy all the constraints. For</w:t>
      </w:r>
    </w:p>
    <w:p w14:paraId="146A4F85"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lastRenderedPageBreak/>
        <w:t>instance: A constraint is applied on password by specifying that it must</w:t>
      </w:r>
    </w:p>
    <w:p w14:paraId="4D7953AB"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contain a number and must be at least 3 characters long.</w:t>
      </w:r>
    </w:p>
    <w:p w14:paraId="428BA35C"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Output:</w:t>
      </w:r>
    </w:p>
    <w:p w14:paraId="0206CAE8"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1. Pass: If successfully logs in.</w:t>
      </w:r>
    </w:p>
    <w:p w14:paraId="59A2C886"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2. Fail: If login fails.</w:t>
      </w:r>
    </w:p>
    <w:p w14:paraId="54F396E5"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Liberation Serif" w:eastAsia="Times New Roman" w:hAnsi="Liberation Serif" w:cs="Times New Roman"/>
          <w:sz w:val="24"/>
          <w:szCs w:val="24"/>
          <w:lang w:eastAsia="en-US"/>
        </w:rPr>
        <w:t xml:space="preserve">● </w:t>
      </w:r>
      <w:proofErr w:type="spellStart"/>
      <w:proofErr w:type="gramStart"/>
      <w:r w:rsidRPr="0009037A">
        <w:rPr>
          <w:rFonts w:ascii="Arial" w:eastAsia="Times New Roman" w:hAnsi="Arial" w:cs="Arial"/>
          <w:b/>
          <w:bCs/>
          <w:sz w:val="22"/>
          <w:szCs w:val="22"/>
          <w:lang w:eastAsia="en-US"/>
        </w:rPr>
        <w:t>testInvalidLogin</w:t>
      </w:r>
      <w:proofErr w:type="spellEnd"/>
      <w:r w:rsidRPr="0009037A">
        <w:rPr>
          <w:rFonts w:ascii="Arial" w:eastAsia="Times New Roman" w:hAnsi="Arial" w:cs="Arial"/>
          <w:sz w:val="22"/>
          <w:szCs w:val="22"/>
          <w:lang w:eastAsia="en-US"/>
        </w:rPr>
        <w:t>(</w:t>
      </w:r>
      <w:proofErr w:type="gramEnd"/>
      <w:r w:rsidRPr="0009037A">
        <w:rPr>
          <w:rFonts w:ascii="Arial" w:eastAsia="Times New Roman" w:hAnsi="Arial" w:cs="Arial"/>
          <w:sz w:val="22"/>
          <w:szCs w:val="22"/>
          <w:lang w:eastAsia="en-US"/>
        </w:rPr>
        <w:t>):</w:t>
      </w:r>
    </w:p>
    <w:p w14:paraId="1FF0B459"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Input: This method signs in with an invalid username and/or password. For</w:t>
      </w:r>
    </w:p>
    <w:p w14:paraId="7043760C"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example: A username/password that is not registered in the database, or</w:t>
      </w:r>
    </w:p>
    <w:p w14:paraId="6714A1A5"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violates a constraint.</w:t>
      </w:r>
    </w:p>
    <w:p w14:paraId="1D8A1760"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Output: Prints an error message if the login was successful.</w:t>
      </w:r>
    </w:p>
    <w:p w14:paraId="55AF8EF2"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4B0BC848"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b/>
          <w:bCs/>
          <w:sz w:val="22"/>
          <w:szCs w:val="22"/>
          <w:lang w:eastAsia="en-US"/>
        </w:rPr>
        <w:t>Load Test</w:t>
      </w:r>
    </w:p>
    <w:p w14:paraId="1E0F615A"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4F168273"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 xml:space="preserve">For load test, a class named </w:t>
      </w:r>
      <w:proofErr w:type="gramStart"/>
      <w:r w:rsidRPr="0009037A">
        <w:rPr>
          <w:rFonts w:ascii="Arial" w:eastAsia="Times New Roman" w:hAnsi="Arial" w:cs="Arial"/>
          <w:sz w:val="22"/>
          <w:szCs w:val="22"/>
          <w:lang w:eastAsia="en-US"/>
        </w:rPr>
        <w:t xml:space="preserve">“ </w:t>
      </w:r>
      <w:proofErr w:type="spellStart"/>
      <w:r w:rsidRPr="0009037A">
        <w:rPr>
          <w:rFonts w:ascii="Arial" w:eastAsia="Times New Roman" w:hAnsi="Arial" w:cs="Arial"/>
          <w:sz w:val="22"/>
          <w:szCs w:val="22"/>
          <w:lang w:eastAsia="en-US"/>
        </w:rPr>
        <w:t>LoadTest</w:t>
      </w:r>
      <w:proofErr w:type="spellEnd"/>
      <w:proofErr w:type="gramEnd"/>
      <w:r w:rsidRPr="0009037A">
        <w:rPr>
          <w:rFonts w:ascii="Arial" w:eastAsia="Times New Roman" w:hAnsi="Arial" w:cs="Arial"/>
          <w:sz w:val="22"/>
          <w:szCs w:val="22"/>
          <w:lang w:eastAsia="en-US"/>
        </w:rPr>
        <w:t>” is created.</w:t>
      </w:r>
    </w:p>
    <w:p w14:paraId="2D975DEE"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22FB395F"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Fields: The class contains a static field “</w:t>
      </w:r>
      <w:proofErr w:type="spellStart"/>
      <w:r w:rsidRPr="0009037A">
        <w:rPr>
          <w:rFonts w:ascii="Arial" w:eastAsia="Times New Roman" w:hAnsi="Arial" w:cs="Arial"/>
          <w:sz w:val="22"/>
          <w:szCs w:val="22"/>
          <w:lang w:eastAsia="en-US"/>
        </w:rPr>
        <w:t>max_user</w:t>
      </w:r>
      <w:proofErr w:type="spellEnd"/>
      <w:r w:rsidRPr="0009037A">
        <w:rPr>
          <w:rFonts w:ascii="Arial" w:eastAsia="Times New Roman" w:hAnsi="Arial" w:cs="Arial"/>
          <w:sz w:val="22"/>
          <w:szCs w:val="22"/>
          <w:lang w:eastAsia="en-US"/>
        </w:rPr>
        <w:t>”. It keeps track of the number of</w:t>
      </w:r>
    </w:p>
    <w:p w14:paraId="1AD4B70C"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users operating at the same time.</w:t>
      </w:r>
    </w:p>
    <w:p w14:paraId="6D7F1069"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3EA5902B"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 xml:space="preserve">Functions: Contains a function called </w:t>
      </w:r>
      <w:proofErr w:type="spellStart"/>
      <w:proofErr w:type="gramStart"/>
      <w:r w:rsidRPr="0009037A">
        <w:rPr>
          <w:rFonts w:ascii="Arial" w:eastAsia="Times New Roman" w:hAnsi="Arial" w:cs="Arial"/>
          <w:sz w:val="22"/>
          <w:szCs w:val="22"/>
          <w:lang w:eastAsia="en-US"/>
        </w:rPr>
        <w:t>testLoad</w:t>
      </w:r>
      <w:proofErr w:type="spellEnd"/>
      <w:r w:rsidRPr="0009037A">
        <w:rPr>
          <w:rFonts w:ascii="Arial" w:eastAsia="Times New Roman" w:hAnsi="Arial" w:cs="Arial"/>
          <w:sz w:val="22"/>
          <w:szCs w:val="22"/>
          <w:lang w:eastAsia="en-US"/>
        </w:rPr>
        <w:t>(</w:t>
      </w:r>
      <w:proofErr w:type="gramEnd"/>
      <w:r w:rsidRPr="0009037A">
        <w:rPr>
          <w:rFonts w:ascii="Arial" w:eastAsia="Times New Roman" w:hAnsi="Arial" w:cs="Arial"/>
          <w:sz w:val="22"/>
          <w:szCs w:val="22"/>
          <w:lang w:eastAsia="en-US"/>
        </w:rPr>
        <w:t>) .The function tests how many concurrent</w:t>
      </w:r>
    </w:p>
    <w:p w14:paraId="70989D8E"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users can the system handle. It creates an increasing number of threads that are started in</w:t>
      </w:r>
    </w:p>
    <w:p w14:paraId="29E14BEB"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parallel. Each thread would create a dummy user, log in and carry out a set of tasks that</w:t>
      </w:r>
    </w:p>
    <w:p w14:paraId="432A4F9C"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represent regular usage of the system.</w:t>
      </w:r>
    </w:p>
    <w:p w14:paraId="493CFA53"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435C1626"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Output: After the process causes system failure, it returns the static field “</w:t>
      </w:r>
      <w:proofErr w:type="spellStart"/>
      <w:r w:rsidRPr="0009037A">
        <w:rPr>
          <w:rFonts w:ascii="Arial" w:eastAsia="Times New Roman" w:hAnsi="Arial" w:cs="Arial"/>
          <w:sz w:val="22"/>
          <w:szCs w:val="22"/>
          <w:lang w:eastAsia="en-US"/>
        </w:rPr>
        <w:t>max_user</w:t>
      </w:r>
      <w:proofErr w:type="spellEnd"/>
      <w:r w:rsidRPr="0009037A">
        <w:rPr>
          <w:rFonts w:ascii="Arial" w:eastAsia="Times New Roman" w:hAnsi="Arial" w:cs="Arial"/>
          <w:sz w:val="22"/>
          <w:szCs w:val="22"/>
          <w:lang w:eastAsia="en-US"/>
        </w:rPr>
        <w:t>”.</w:t>
      </w:r>
    </w:p>
    <w:p w14:paraId="3ECA7B08"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78DEC9D4"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b/>
          <w:bCs/>
          <w:sz w:val="22"/>
          <w:szCs w:val="22"/>
          <w:lang w:eastAsia="en-US"/>
        </w:rPr>
        <w:t>Black Box Tests</w:t>
      </w:r>
    </w:p>
    <w:p w14:paraId="15F1C7C0"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7788BC6E"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b/>
          <w:bCs/>
          <w:sz w:val="22"/>
          <w:szCs w:val="22"/>
          <w:lang w:eastAsia="en-US"/>
        </w:rPr>
        <w:t>Update/Add Place</w:t>
      </w:r>
    </w:p>
    <w:p w14:paraId="53B1C431"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65C06BEF"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A script will attempt to update or add place info from a “User”.</w:t>
      </w:r>
    </w:p>
    <w:p w14:paraId="21F98B64"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account. In this case, it checks the specific HTML element to see if the action was</w:t>
      </w:r>
    </w:p>
    <w:p w14:paraId="7D652D74"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completed.</w:t>
      </w:r>
    </w:p>
    <w:p w14:paraId="2D8DA8D6"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Output: If action is not completed from a “User” account it prints an error message.</w:t>
      </w:r>
    </w:p>
    <w:p w14:paraId="2E92F096"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562471F9"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b/>
          <w:bCs/>
          <w:sz w:val="22"/>
          <w:szCs w:val="22"/>
          <w:lang w:eastAsia="en-US"/>
        </w:rPr>
        <w:t>System Testing</w:t>
      </w:r>
    </w:p>
    <w:p w14:paraId="4F35423C"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p>
    <w:p w14:paraId="493ADD66"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To ensure web service could be accessed from all browsers we checked by loading it in different</w:t>
      </w:r>
    </w:p>
    <w:p w14:paraId="724C7794"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 xml:space="preserve">browsers. In a specific browser (Opera) it showed </w:t>
      </w:r>
      <w:proofErr w:type="spellStart"/>
      <w:proofErr w:type="gramStart"/>
      <w:r w:rsidRPr="0009037A">
        <w:rPr>
          <w:rFonts w:ascii="Arial" w:eastAsia="Times New Roman" w:hAnsi="Arial" w:cs="Arial"/>
          <w:sz w:val="22"/>
          <w:szCs w:val="22"/>
          <w:lang w:eastAsia="en-US"/>
        </w:rPr>
        <w:t>a</w:t>
      </w:r>
      <w:proofErr w:type="spellEnd"/>
      <w:proofErr w:type="gramEnd"/>
      <w:r w:rsidRPr="0009037A">
        <w:rPr>
          <w:rFonts w:ascii="Arial" w:eastAsia="Times New Roman" w:hAnsi="Arial" w:cs="Arial"/>
          <w:sz w:val="22"/>
          <w:szCs w:val="22"/>
          <w:lang w:eastAsia="en-US"/>
        </w:rPr>
        <w:t xml:space="preserve"> issue as such the page did not show as it should show, instead some tabs with crucial features would not fit to the users view. </w:t>
      </w:r>
      <w:proofErr w:type="gramStart"/>
      <w:r w:rsidRPr="0009037A">
        <w:rPr>
          <w:rFonts w:ascii="Arial" w:eastAsia="Times New Roman" w:hAnsi="Arial" w:cs="Arial"/>
          <w:sz w:val="22"/>
          <w:szCs w:val="22"/>
          <w:lang w:eastAsia="en-US"/>
        </w:rPr>
        <w:t>Thus</w:t>
      </w:r>
      <w:proofErr w:type="gramEnd"/>
      <w:r w:rsidRPr="0009037A">
        <w:rPr>
          <w:rFonts w:ascii="Arial" w:eastAsia="Times New Roman" w:hAnsi="Arial" w:cs="Arial"/>
          <w:sz w:val="22"/>
          <w:szCs w:val="22"/>
          <w:lang w:eastAsia="en-US"/>
        </w:rPr>
        <w:t xml:space="preserve"> after this test we provided option to zoom in the website so that opera mini users can zoom in and view all tabs.</w:t>
      </w:r>
    </w:p>
    <w:p w14:paraId="7A946DAF" w14:textId="77777777" w:rsidR="008F03C2" w:rsidRPr="0009037A" w:rsidRDefault="008F03C2" w:rsidP="008F03C2">
      <w:pPr>
        <w:spacing w:after="0" w:line="240" w:lineRule="auto"/>
        <w:rPr>
          <w:rFonts w:ascii="Times New Roman" w:eastAsia="Times New Roman" w:hAnsi="Times New Roman" w:cs="Times New Roman"/>
          <w:sz w:val="24"/>
          <w:szCs w:val="24"/>
          <w:lang w:eastAsia="en-US"/>
        </w:rPr>
      </w:pPr>
      <w:r w:rsidRPr="0009037A">
        <w:rPr>
          <w:rFonts w:ascii="Arial" w:eastAsia="Times New Roman" w:hAnsi="Arial" w:cs="Arial"/>
          <w:sz w:val="22"/>
          <w:szCs w:val="22"/>
          <w:lang w:eastAsia="en-US"/>
        </w:rPr>
        <w:t>Moreover, we issue the instruction whenever the website is accessed from that particular browser.</w:t>
      </w:r>
    </w:p>
    <w:p w14:paraId="3309554B" w14:textId="4ABAEBEE" w:rsidR="00CB64C7" w:rsidRPr="00CB64C7" w:rsidRDefault="00EF5BBA" w:rsidP="00CB64C7">
      <w:pPr>
        <w:spacing w:after="0" w:line="240" w:lineRule="auto"/>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4"/>
          <w:szCs w:val="24"/>
          <w:lang w:eastAsia="en-US"/>
        </w:rPr>
        <w:t>U</w:t>
      </w:r>
      <w:r w:rsidR="00CB64C7" w:rsidRPr="00CB64C7">
        <w:rPr>
          <w:rFonts w:ascii="Times New Roman" w:eastAsia="Times New Roman" w:hAnsi="Times New Roman" w:cs="Times New Roman"/>
          <w:b/>
          <w:bCs/>
          <w:sz w:val="24"/>
          <w:szCs w:val="24"/>
          <w:lang w:eastAsia="en-US"/>
        </w:rPr>
        <w:t>nit Testing:</w:t>
      </w:r>
    </w:p>
    <w:p w14:paraId="0819EE0C"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p>
    <w:p w14:paraId="65CE06FE"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b/>
          <w:bCs/>
          <w:sz w:val="24"/>
          <w:szCs w:val="24"/>
          <w:lang w:eastAsia="en-US"/>
        </w:rPr>
        <w:t>Notification:</w:t>
      </w:r>
    </w:p>
    <w:p w14:paraId="2BEF26CD"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sz w:val="24"/>
          <w:szCs w:val="24"/>
          <w:lang w:eastAsia="en-US"/>
        </w:rPr>
        <w:t>Tests notification for friend requests, comments, likes. The method has the</w:t>
      </w:r>
    </w:p>
    <w:p w14:paraId="10B048DD"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sz w:val="24"/>
          <w:szCs w:val="24"/>
          <w:lang w:eastAsia="en-US"/>
        </w:rPr>
        <w:t>following common format:</w:t>
      </w:r>
    </w:p>
    <w:p w14:paraId="55E7F736"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sz w:val="24"/>
          <w:szCs w:val="24"/>
          <w:lang w:eastAsia="en-US"/>
        </w:rPr>
        <w:lastRenderedPageBreak/>
        <w:t xml:space="preserve">● </w:t>
      </w:r>
      <w:proofErr w:type="spellStart"/>
      <w:proofErr w:type="gramStart"/>
      <w:r w:rsidRPr="00CB64C7">
        <w:rPr>
          <w:rFonts w:ascii="Times New Roman" w:eastAsia="Times New Roman" w:hAnsi="Times New Roman" w:cs="Times New Roman"/>
          <w:sz w:val="24"/>
          <w:szCs w:val="24"/>
          <w:lang w:eastAsia="en-US"/>
        </w:rPr>
        <w:t>testNotification</w:t>
      </w:r>
      <w:proofErr w:type="spellEnd"/>
      <w:r w:rsidRPr="00CB64C7">
        <w:rPr>
          <w:rFonts w:ascii="Times New Roman" w:eastAsia="Times New Roman" w:hAnsi="Times New Roman" w:cs="Times New Roman"/>
          <w:sz w:val="24"/>
          <w:szCs w:val="24"/>
          <w:lang w:eastAsia="en-US"/>
        </w:rPr>
        <w:t>(</w:t>
      </w:r>
      <w:proofErr w:type="gramEnd"/>
      <w:r w:rsidRPr="00CB64C7">
        <w:rPr>
          <w:rFonts w:ascii="Times New Roman" w:eastAsia="Times New Roman" w:hAnsi="Times New Roman" w:cs="Times New Roman"/>
          <w:sz w:val="24"/>
          <w:szCs w:val="24"/>
          <w:lang w:eastAsia="en-US"/>
        </w:rPr>
        <w:t>):</w:t>
      </w:r>
    </w:p>
    <w:p w14:paraId="3F03C3E9"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p>
    <w:p w14:paraId="0E7F8DB3"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sz w:val="24"/>
          <w:szCs w:val="24"/>
          <w:lang w:eastAsia="en-US"/>
        </w:rPr>
        <w:t>An SQL query performs an action that should generate a notification.</w:t>
      </w:r>
    </w:p>
    <w:p w14:paraId="4E6BCD84"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sz w:val="24"/>
          <w:szCs w:val="24"/>
          <w:lang w:eastAsia="en-US"/>
        </w:rPr>
        <w:t>Another query fetches the notification table.</w:t>
      </w:r>
    </w:p>
    <w:p w14:paraId="18B8115B"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b/>
          <w:bCs/>
          <w:sz w:val="24"/>
          <w:szCs w:val="24"/>
          <w:lang w:eastAsia="en-US"/>
        </w:rPr>
        <w:t>Output:</w:t>
      </w:r>
    </w:p>
    <w:p w14:paraId="687E7FB6"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sz w:val="24"/>
          <w:szCs w:val="24"/>
          <w:lang w:eastAsia="en-US"/>
        </w:rPr>
        <w:t>Prints an error message if the content of the fetched table does not contain</w:t>
      </w:r>
    </w:p>
    <w:p w14:paraId="57F65709"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sz w:val="24"/>
          <w:szCs w:val="24"/>
          <w:lang w:eastAsia="en-US"/>
        </w:rPr>
        <w:t>the expected notification or if the table is empty. Otherwise prints</w:t>
      </w:r>
    </w:p>
    <w:p w14:paraId="2075E005"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Times New Roman" w:eastAsia="Times New Roman" w:hAnsi="Times New Roman" w:cs="Times New Roman"/>
          <w:sz w:val="24"/>
          <w:szCs w:val="24"/>
          <w:lang w:eastAsia="en-US"/>
        </w:rPr>
        <w:t>confirmation.</w:t>
      </w:r>
    </w:p>
    <w:p w14:paraId="651FDAEF" w14:textId="77777777" w:rsidR="00CB64C7" w:rsidRPr="00CB64C7" w:rsidRDefault="00CB64C7" w:rsidP="00CB64C7">
      <w:pPr>
        <w:spacing w:after="240" w:line="240" w:lineRule="auto"/>
        <w:rPr>
          <w:rFonts w:ascii="Times New Roman" w:eastAsia="Times New Roman" w:hAnsi="Times New Roman" w:cs="Times New Roman"/>
          <w:sz w:val="24"/>
          <w:szCs w:val="24"/>
          <w:lang w:eastAsia="en-US"/>
        </w:rPr>
      </w:pPr>
    </w:p>
    <w:p w14:paraId="121EE8BB"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b/>
          <w:bCs/>
          <w:sz w:val="22"/>
          <w:szCs w:val="22"/>
          <w:lang w:eastAsia="en-US"/>
        </w:rPr>
        <w:t>Integration Testing:</w:t>
      </w:r>
    </w:p>
    <w:p w14:paraId="46D3029C"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p>
    <w:p w14:paraId="2817E8C0"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 xml:space="preserve">For integration test, bottom-up approach would be used mostly. </w:t>
      </w:r>
      <w:proofErr w:type="spellStart"/>
      <w:r w:rsidRPr="00CB64C7">
        <w:rPr>
          <w:rFonts w:ascii="Arial" w:eastAsia="Times New Roman" w:hAnsi="Arial" w:cs="Arial"/>
          <w:sz w:val="22"/>
          <w:szCs w:val="22"/>
          <w:lang w:eastAsia="en-US"/>
        </w:rPr>
        <w:t>SInce</w:t>
      </w:r>
      <w:proofErr w:type="spellEnd"/>
      <w:r w:rsidRPr="00CB64C7">
        <w:rPr>
          <w:rFonts w:ascii="Arial" w:eastAsia="Times New Roman" w:hAnsi="Arial" w:cs="Arial"/>
          <w:sz w:val="22"/>
          <w:szCs w:val="22"/>
          <w:lang w:eastAsia="en-US"/>
        </w:rPr>
        <w:t xml:space="preserve"> the system is</w:t>
      </w:r>
    </w:p>
    <w:p w14:paraId="3848CB91"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developed as designing components and integrating them, this test will ensure that the</w:t>
      </w:r>
    </w:p>
    <w:p w14:paraId="5BB64DE5"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system works after each component is added. A class names “</w:t>
      </w:r>
      <w:proofErr w:type="spellStart"/>
      <w:r w:rsidRPr="00CB64C7">
        <w:rPr>
          <w:rFonts w:ascii="Arial" w:eastAsia="Times New Roman" w:hAnsi="Arial" w:cs="Arial"/>
          <w:sz w:val="22"/>
          <w:szCs w:val="22"/>
          <w:lang w:eastAsia="en-US"/>
        </w:rPr>
        <w:t>IntegrationTest</w:t>
      </w:r>
      <w:proofErr w:type="spellEnd"/>
      <w:r w:rsidRPr="00CB64C7">
        <w:rPr>
          <w:rFonts w:ascii="Arial" w:eastAsia="Times New Roman" w:hAnsi="Arial" w:cs="Arial"/>
          <w:sz w:val="22"/>
          <w:szCs w:val="22"/>
          <w:lang w:eastAsia="en-US"/>
        </w:rPr>
        <w:t>” would be</w:t>
      </w:r>
    </w:p>
    <w:p w14:paraId="7BD72A52"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use. New methods would be added to the class as the system is developed and features</w:t>
      </w:r>
    </w:p>
    <w:p w14:paraId="087F8DB8"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are added. Each of the methods executes one functional unit. One method “</w:t>
      </w:r>
      <w:proofErr w:type="spellStart"/>
      <w:proofErr w:type="gramStart"/>
      <w:r w:rsidRPr="00CB64C7">
        <w:rPr>
          <w:rFonts w:ascii="Arial" w:eastAsia="Times New Roman" w:hAnsi="Arial" w:cs="Arial"/>
          <w:sz w:val="22"/>
          <w:szCs w:val="22"/>
          <w:lang w:eastAsia="en-US"/>
        </w:rPr>
        <w:t>testSystem</w:t>
      </w:r>
      <w:proofErr w:type="spellEnd"/>
      <w:r w:rsidRPr="00CB64C7">
        <w:rPr>
          <w:rFonts w:ascii="Arial" w:eastAsia="Times New Roman" w:hAnsi="Arial" w:cs="Arial"/>
          <w:sz w:val="22"/>
          <w:szCs w:val="22"/>
          <w:lang w:eastAsia="en-US"/>
        </w:rPr>
        <w:t>(</w:t>
      </w:r>
      <w:proofErr w:type="gramEnd"/>
      <w:r w:rsidRPr="00CB64C7">
        <w:rPr>
          <w:rFonts w:ascii="Arial" w:eastAsia="Times New Roman" w:hAnsi="Arial" w:cs="Arial"/>
          <w:sz w:val="22"/>
          <w:szCs w:val="22"/>
          <w:lang w:eastAsia="en-US"/>
        </w:rPr>
        <w:t>)”</w:t>
      </w:r>
    </w:p>
    <w:p w14:paraId="206C7E1F"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would sequentially execute all the methods. If a failure occurs at any stage of the</w:t>
      </w:r>
    </w:p>
    <w:p w14:paraId="7D2F4087"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execution, it prints an error message depending on where the error occurred.</w:t>
      </w:r>
    </w:p>
    <w:p w14:paraId="18CB7002" w14:textId="77777777" w:rsidR="00CB64C7" w:rsidRPr="00CB64C7" w:rsidRDefault="00CB64C7" w:rsidP="00CB64C7">
      <w:pPr>
        <w:spacing w:after="240" w:line="240" w:lineRule="auto"/>
        <w:rPr>
          <w:rFonts w:ascii="Times New Roman" w:eastAsia="Times New Roman" w:hAnsi="Times New Roman" w:cs="Times New Roman"/>
          <w:sz w:val="24"/>
          <w:szCs w:val="24"/>
          <w:lang w:eastAsia="en-US"/>
        </w:rPr>
      </w:pPr>
    </w:p>
    <w:p w14:paraId="4F94C508"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b/>
          <w:bCs/>
          <w:sz w:val="22"/>
          <w:szCs w:val="22"/>
          <w:lang w:eastAsia="en-US"/>
        </w:rPr>
        <w:t>Black Box Testing:</w:t>
      </w:r>
    </w:p>
    <w:p w14:paraId="1957A89D"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p>
    <w:p w14:paraId="52EC474E"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b/>
          <w:bCs/>
          <w:sz w:val="22"/>
          <w:szCs w:val="22"/>
          <w:lang w:eastAsia="en-US"/>
        </w:rPr>
        <w:t>Update Address:</w:t>
      </w:r>
    </w:p>
    <w:p w14:paraId="4D7864FC"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A script will attempt to update address from a user navigation account. In both cases, it checks the specific HTML element to see if the action was completed.</w:t>
      </w:r>
    </w:p>
    <w:p w14:paraId="1EC6F5BC"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b/>
          <w:bCs/>
          <w:sz w:val="22"/>
          <w:szCs w:val="22"/>
          <w:lang w:eastAsia="en-US"/>
        </w:rPr>
        <w:t>Output:</w:t>
      </w:r>
    </w:p>
    <w:p w14:paraId="51CDED23"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 xml:space="preserve"> If action is completed from a “user” account or not completed from a</w:t>
      </w:r>
    </w:p>
    <w:p w14:paraId="640F2843"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“Developer” account, prints an error message.</w:t>
      </w:r>
    </w:p>
    <w:p w14:paraId="3488764C" w14:textId="77777777" w:rsidR="00CB64C7" w:rsidRPr="00CB64C7" w:rsidRDefault="00CB64C7" w:rsidP="00CB64C7">
      <w:pPr>
        <w:spacing w:after="240" w:line="240" w:lineRule="auto"/>
        <w:rPr>
          <w:rFonts w:ascii="Times New Roman" w:eastAsia="Times New Roman" w:hAnsi="Times New Roman" w:cs="Times New Roman"/>
          <w:sz w:val="24"/>
          <w:szCs w:val="24"/>
          <w:lang w:eastAsia="en-US"/>
        </w:rPr>
      </w:pPr>
    </w:p>
    <w:p w14:paraId="722F00EC"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b/>
          <w:bCs/>
          <w:sz w:val="22"/>
          <w:szCs w:val="22"/>
          <w:lang w:eastAsia="en-US"/>
        </w:rPr>
        <w:t>Beta Testing:</w:t>
      </w:r>
    </w:p>
    <w:p w14:paraId="10434A3C"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p>
    <w:p w14:paraId="008393E0"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Since the development process follows agile model, new versions will be released</w:t>
      </w:r>
    </w:p>
    <w:p w14:paraId="52CCB511"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frequently. Before releasing new versions with major changes, a beta version of the system</w:t>
      </w:r>
    </w:p>
    <w:p w14:paraId="124B2BF7" w14:textId="77777777" w:rsidR="00CB64C7" w:rsidRPr="00CB64C7" w:rsidRDefault="00CB64C7" w:rsidP="00CB64C7">
      <w:pPr>
        <w:spacing w:after="0" w:line="240" w:lineRule="auto"/>
        <w:rPr>
          <w:rFonts w:ascii="Times New Roman" w:eastAsia="Times New Roman" w:hAnsi="Times New Roman" w:cs="Times New Roman"/>
          <w:sz w:val="24"/>
          <w:szCs w:val="24"/>
          <w:lang w:eastAsia="en-US"/>
        </w:rPr>
      </w:pPr>
      <w:r w:rsidRPr="00CB64C7">
        <w:rPr>
          <w:rFonts w:ascii="Arial" w:eastAsia="Times New Roman" w:hAnsi="Arial" w:cs="Arial"/>
          <w:sz w:val="22"/>
          <w:szCs w:val="22"/>
          <w:lang w:eastAsia="en-US"/>
        </w:rPr>
        <w:t>would be released to get user reviews and refining the system accordingly.</w:t>
      </w:r>
    </w:p>
    <w:p w14:paraId="7AE9408D" w14:textId="022E1556" w:rsidR="008F03C2" w:rsidRPr="0009037A" w:rsidRDefault="008F03C2" w:rsidP="006F75EE">
      <w:pPr>
        <w:rPr>
          <w:rFonts w:cstheme="minorHAnsi"/>
          <w:sz w:val="22"/>
          <w:szCs w:val="22"/>
        </w:rPr>
      </w:pPr>
    </w:p>
    <w:p w14:paraId="3CF53A57" w14:textId="4C7A2021" w:rsidR="00CB64C7" w:rsidRPr="0009037A" w:rsidRDefault="00CB64C7" w:rsidP="006F75EE">
      <w:pPr>
        <w:rPr>
          <w:rFonts w:cstheme="minorHAnsi"/>
          <w:b/>
          <w:sz w:val="22"/>
          <w:szCs w:val="22"/>
        </w:rPr>
      </w:pPr>
      <w:r w:rsidRPr="0009037A">
        <w:rPr>
          <w:rFonts w:cstheme="minorHAnsi"/>
          <w:b/>
          <w:sz w:val="22"/>
          <w:szCs w:val="22"/>
        </w:rPr>
        <w:t>Stress Testing:</w:t>
      </w:r>
    </w:p>
    <w:p w14:paraId="6FEFAC7C" w14:textId="4E14D651" w:rsidR="008F03C2" w:rsidRPr="0009037A" w:rsidRDefault="00CB64C7" w:rsidP="006F75EE">
      <w:pPr>
        <w:rPr>
          <w:rFonts w:cstheme="minorHAnsi"/>
          <w:sz w:val="22"/>
          <w:szCs w:val="22"/>
        </w:rPr>
      </w:pPr>
      <w:r w:rsidRPr="0009037A">
        <w:rPr>
          <w:rFonts w:cstheme="minorHAnsi"/>
          <w:sz w:val="22"/>
          <w:szCs w:val="22"/>
        </w:rPr>
        <w:t>We have encouraged 100 users to login simultaneously in our application. No performance degradation was noticed.</w:t>
      </w:r>
    </w:p>
    <w:p w14:paraId="42B37AF4" w14:textId="3BD21C7D" w:rsidR="008F03C2" w:rsidRPr="00E05E85" w:rsidRDefault="00E05E85" w:rsidP="006F75EE">
      <w:pPr>
        <w:rPr>
          <w:rFonts w:cstheme="minorHAnsi"/>
          <w:b/>
          <w:sz w:val="22"/>
          <w:szCs w:val="22"/>
        </w:rPr>
      </w:pPr>
      <w:r w:rsidRPr="00E05E85">
        <w:rPr>
          <w:rFonts w:cstheme="minorHAnsi"/>
          <w:b/>
          <w:sz w:val="22"/>
          <w:szCs w:val="22"/>
        </w:rPr>
        <w:t>Integration Testing:</w:t>
      </w:r>
    </w:p>
    <w:p w14:paraId="069BB411" w14:textId="52CA8E76" w:rsidR="00E05E85" w:rsidRPr="0009037A" w:rsidRDefault="00E05E85" w:rsidP="006F75EE">
      <w:pPr>
        <w:rPr>
          <w:rFonts w:cstheme="minorHAnsi"/>
          <w:sz w:val="22"/>
          <w:szCs w:val="22"/>
        </w:rPr>
      </w:pPr>
      <w:r>
        <w:rPr>
          <w:rFonts w:cstheme="minorHAnsi"/>
          <w:sz w:val="22"/>
          <w:szCs w:val="22"/>
        </w:rPr>
        <w:t>We have made a code to add a user, add multiple tasks with different category with that user. This automated test will test for bugs in the code.</w:t>
      </w:r>
    </w:p>
    <w:p w14:paraId="41D10281" w14:textId="0A59D513" w:rsidR="00CB64C7" w:rsidRPr="0009037A" w:rsidRDefault="00CB64C7" w:rsidP="006F75EE">
      <w:pPr>
        <w:rPr>
          <w:rFonts w:cstheme="minorHAnsi"/>
          <w:sz w:val="22"/>
          <w:szCs w:val="22"/>
        </w:rPr>
      </w:pPr>
    </w:p>
    <w:p w14:paraId="334FF4F2" w14:textId="77777777" w:rsidR="00CB64C7" w:rsidRPr="0009037A" w:rsidRDefault="00CB64C7" w:rsidP="006F75EE">
      <w:pPr>
        <w:rPr>
          <w:rFonts w:cstheme="minorHAnsi"/>
          <w:sz w:val="22"/>
          <w:szCs w:val="22"/>
        </w:rPr>
      </w:pPr>
    </w:p>
    <w:p w14:paraId="6E9ED332" w14:textId="38A6E4B4" w:rsidR="00164774" w:rsidRPr="0009037A" w:rsidRDefault="00164774" w:rsidP="00164774">
      <w:pPr>
        <w:pStyle w:val="Title"/>
        <w:rPr>
          <w:rFonts w:asciiTheme="minorHAnsi" w:hAnsiTheme="minorHAnsi" w:cstheme="minorHAnsi"/>
          <w:color w:val="404040" w:themeColor="text1" w:themeTint="BF"/>
          <w:sz w:val="22"/>
          <w:szCs w:val="22"/>
        </w:rPr>
      </w:pPr>
      <w:bookmarkStart w:id="23" w:name="_Toc532425665"/>
      <w:r w:rsidRPr="0009037A">
        <w:rPr>
          <w:rFonts w:asciiTheme="minorHAnsi" w:hAnsiTheme="minorHAnsi" w:cstheme="minorHAnsi"/>
          <w:color w:val="404040" w:themeColor="text1" w:themeTint="BF"/>
          <w:sz w:val="22"/>
          <w:szCs w:val="22"/>
        </w:rPr>
        <w:t>3. Project Schedule</w:t>
      </w:r>
      <w:bookmarkEnd w:id="23"/>
    </w:p>
    <w:p w14:paraId="75A09B2A" w14:textId="1BC48A5A" w:rsidR="00164774" w:rsidRPr="0009037A" w:rsidRDefault="00164774" w:rsidP="00164774"/>
    <w:p w14:paraId="349E4B82" w14:textId="61C66E10" w:rsidR="00164774" w:rsidRPr="0009037A" w:rsidRDefault="00164774" w:rsidP="00164774">
      <w:pPr>
        <w:pStyle w:val="Heading1"/>
        <w:rPr>
          <w:rFonts w:cstheme="minorHAnsi"/>
          <w:color w:val="404040" w:themeColor="text1" w:themeTint="BF"/>
          <w:sz w:val="22"/>
          <w:szCs w:val="22"/>
        </w:rPr>
      </w:pPr>
      <w:bookmarkStart w:id="24" w:name="_Toc532425666"/>
      <w:r w:rsidRPr="0009037A">
        <w:rPr>
          <w:rFonts w:cstheme="minorHAnsi"/>
          <w:color w:val="404040" w:themeColor="text1" w:themeTint="BF"/>
          <w:sz w:val="22"/>
          <w:szCs w:val="22"/>
        </w:rPr>
        <w:t>4.1. Schedule Data</w:t>
      </w:r>
      <w:bookmarkEnd w:id="24"/>
    </w:p>
    <w:p w14:paraId="130EA23D" w14:textId="77777777" w:rsidR="00164774" w:rsidRPr="0009037A" w:rsidRDefault="00164774" w:rsidP="00164774">
      <w:pPr>
        <w:spacing w:after="0" w:line="240" w:lineRule="auto"/>
        <w:rPr>
          <w:rFonts w:ascii="Times New Roman" w:eastAsia="Times New Roman" w:hAnsi="Times New Roman" w:cs="Times New Roman"/>
          <w:sz w:val="24"/>
          <w:szCs w:val="24"/>
          <w:lang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07"/>
        <w:gridCol w:w="1360"/>
        <w:gridCol w:w="1134"/>
        <w:gridCol w:w="694"/>
        <w:gridCol w:w="1354"/>
        <w:gridCol w:w="1340"/>
      </w:tblGrid>
      <w:tr w:rsidR="00164774" w:rsidRPr="0009037A" w14:paraId="1AF37904"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C4F8"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4"/>
                <w:szCs w:val="24"/>
                <w:lang w:eastAsia="en-US"/>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B2A8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4"/>
                <w:szCs w:val="24"/>
                <w:lang w:eastAsia="en-US"/>
              </w:rPr>
              <w:t>Precedence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B14A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4"/>
                <w:szCs w:val="24"/>
                <w:lang w:eastAsia="en-US"/>
              </w:rPr>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3E019"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4"/>
                <w:szCs w:val="24"/>
                <w:lang w:eastAsia="en-US"/>
              </w:rPr>
              <w:t>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8F6F9"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4"/>
                <w:szCs w:val="24"/>
                <w:lang w:eastAsia="en-US"/>
              </w:rPr>
              <w:t>Slack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78AC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b/>
                <w:bCs/>
                <w:sz w:val="24"/>
                <w:szCs w:val="24"/>
                <w:lang w:eastAsia="en-US"/>
              </w:rPr>
              <w:t>Staff Week</w:t>
            </w:r>
          </w:p>
        </w:tc>
      </w:tr>
      <w:tr w:rsidR="00164774" w:rsidRPr="0009037A" w14:paraId="39FD3B8D"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652F1"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89BC7"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CEBEC"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39347"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5DCC3"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31A1A"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16</w:t>
            </w:r>
          </w:p>
        </w:tc>
      </w:tr>
      <w:tr w:rsidR="00164774" w:rsidRPr="0009037A" w14:paraId="5E06C809"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25D79"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8CF37"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5CF"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12BDA"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0B4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939AF"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5</w:t>
            </w:r>
          </w:p>
        </w:tc>
      </w:tr>
      <w:tr w:rsidR="00164774" w:rsidRPr="0009037A" w14:paraId="6008F37C"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4FCD4"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418A6"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264A9"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C5E6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E089C"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CF9D4"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6</w:t>
            </w:r>
          </w:p>
        </w:tc>
      </w:tr>
      <w:tr w:rsidR="00164774" w:rsidRPr="0009037A" w14:paraId="5DE15454"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1C219"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0220E"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proofErr w:type="gramStart"/>
            <w:r w:rsidRPr="0009037A">
              <w:rPr>
                <w:rFonts w:ascii="Times New Roman" w:eastAsia="Times New Roman" w:hAnsi="Times New Roman" w:cs="Times New Roman"/>
                <w:sz w:val="24"/>
                <w:szCs w:val="24"/>
                <w:lang w:eastAsia="en-US"/>
              </w:rPr>
              <w:t>A,B</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75F48"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F321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1432B"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AA60F"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18</w:t>
            </w:r>
          </w:p>
        </w:tc>
      </w:tr>
      <w:tr w:rsidR="00164774" w:rsidRPr="0009037A" w14:paraId="701BE722"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D1447"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FA1A2"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CCC0"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38FD4"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1AD0E"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8C148"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14</w:t>
            </w:r>
          </w:p>
        </w:tc>
      </w:tr>
      <w:tr w:rsidR="00164774" w:rsidRPr="0009037A" w14:paraId="007A7F55"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EE67B"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CE284"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proofErr w:type="gramStart"/>
            <w:r w:rsidRPr="0009037A">
              <w:rPr>
                <w:rFonts w:ascii="Times New Roman" w:eastAsia="Times New Roman" w:hAnsi="Times New Roman" w:cs="Times New Roman"/>
                <w:sz w:val="24"/>
                <w:szCs w:val="24"/>
                <w:lang w:eastAsia="en-US"/>
              </w:rPr>
              <w:t>A,B</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A8FBC"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8F87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0A68D"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24769"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20</w:t>
            </w:r>
          </w:p>
        </w:tc>
      </w:tr>
      <w:tr w:rsidR="00164774" w:rsidRPr="0009037A" w14:paraId="1B05BA7D"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3A0D7"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E4474"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proofErr w:type="gramStart"/>
            <w:r w:rsidRPr="0009037A">
              <w:rPr>
                <w:rFonts w:ascii="Times New Roman" w:eastAsia="Times New Roman" w:hAnsi="Times New Roman" w:cs="Times New Roman"/>
                <w:sz w:val="24"/>
                <w:szCs w:val="24"/>
                <w:lang w:eastAsia="en-US"/>
              </w:rPr>
              <w:t>D,E</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4EE2E"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244F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5AB8"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13E7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27</w:t>
            </w:r>
          </w:p>
        </w:tc>
      </w:tr>
      <w:tr w:rsidR="00164774" w:rsidRPr="0009037A" w14:paraId="36A5FFB0"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18CA"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CCE1"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proofErr w:type="gramStart"/>
            <w:r w:rsidRPr="0009037A">
              <w:rPr>
                <w:rFonts w:ascii="Times New Roman" w:eastAsia="Times New Roman" w:hAnsi="Times New Roman" w:cs="Times New Roman"/>
                <w:sz w:val="24"/>
                <w:szCs w:val="24"/>
                <w:lang w:eastAsia="en-US"/>
              </w:rPr>
              <w:t>D,E</w:t>
            </w:r>
            <w:proofErr w:type="gramEnd"/>
            <w:r w:rsidRPr="0009037A">
              <w:rPr>
                <w:rFonts w:ascii="Times New Roman" w:eastAsia="Times New Roman" w:hAnsi="Times New Roman" w:cs="Times New Roman"/>
                <w:sz w:val="24"/>
                <w:szCs w:val="24"/>
                <w:lang w:eastAsia="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7C93A"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F88B8"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CBBBB"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ADA50"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6</w:t>
            </w:r>
          </w:p>
        </w:tc>
      </w:tr>
      <w:tr w:rsidR="00164774" w:rsidRPr="0009037A" w14:paraId="77926C03"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EC780"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834B1"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A572C"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F09FB"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E913D"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6ADB2"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24</w:t>
            </w:r>
          </w:p>
        </w:tc>
      </w:tr>
      <w:tr w:rsidR="00164774" w:rsidRPr="0009037A" w14:paraId="6BD14D17" w14:textId="77777777" w:rsidTr="00164774">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6B3F0"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1D9F9"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proofErr w:type="gramStart"/>
            <w:r w:rsidRPr="0009037A">
              <w:rPr>
                <w:rFonts w:ascii="Times New Roman" w:eastAsia="Times New Roman" w:hAnsi="Times New Roman" w:cs="Times New Roman"/>
                <w:sz w:val="24"/>
                <w:szCs w:val="24"/>
                <w:lang w:eastAsia="en-US"/>
              </w:rPr>
              <w:t>A,H</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412DA"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41687"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11115"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93CE2" w14:textId="77777777" w:rsidR="00164774" w:rsidRPr="0009037A" w:rsidRDefault="00164774" w:rsidP="00164774">
            <w:pPr>
              <w:spacing w:after="0" w:line="240" w:lineRule="auto"/>
              <w:jc w:val="center"/>
              <w:rPr>
                <w:rFonts w:ascii="Times New Roman" w:eastAsia="Times New Roman" w:hAnsi="Times New Roman" w:cs="Times New Roman"/>
                <w:sz w:val="24"/>
                <w:szCs w:val="24"/>
                <w:lang w:eastAsia="en-US"/>
              </w:rPr>
            </w:pPr>
            <w:r w:rsidRPr="0009037A">
              <w:rPr>
                <w:rFonts w:ascii="Times New Roman" w:eastAsia="Times New Roman" w:hAnsi="Times New Roman" w:cs="Times New Roman"/>
                <w:sz w:val="24"/>
                <w:szCs w:val="24"/>
                <w:lang w:eastAsia="en-US"/>
              </w:rPr>
              <w:t>15</w:t>
            </w:r>
          </w:p>
        </w:tc>
      </w:tr>
    </w:tbl>
    <w:p w14:paraId="14793E45" w14:textId="77777777" w:rsidR="00164774" w:rsidRPr="0009037A" w:rsidRDefault="00164774" w:rsidP="00164774"/>
    <w:p w14:paraId="1750CA19" w14:textId="77777777" w:rsidR="00164774" w:rsidRPr="0009037A" w:rsidRDefault="00164774" w:rsidP="00164774"/>
    <w:p w14:paraId="5DFC56E4" w14:textId="375D13C4" w:rsidR="00164774" w:rsidRPr="0009037A" w:rsidRDefault="00164774" w:rsidP="00164774"/>
    <w:p w14:paraId="08CC21B2" w14:textId="1A3554D3" w:rsidR="00164774" w:rsidRPr="0009037A" w:rsidRDefault="00164774" w:rsidP="00164774"/>
    <w:p w14:paraId="0B03EE1C" w14:textId="30D25847" w:rsidR="00164774" w:rsidRPr="0009037A" w:rsidRDefault="00164774" w:rsidP="00164774"/>
    <w:p w14:paraId="109166CD" w14:textId="35217322" w:rsidR="00164774" w:rsidRPr="0009037A" w:rsidRDefault="00164774" w:rsidP="00164774"/>
    <w:p w14:paraId="5F4A9CB7" w14:textId="4C6B0F9E" w:rsidR="00164774" w:rsidRPr="0009037A" w:rsidRDefault="00164774" w:rsidP="00164774"/>
    <w:p w14:paraId="7CB8867B" w14:textId="35D76CC5" w:rsidR="00164774" w:rsidRPr="0009037A" w:rsidRDefault="00164774" w:rsidP="00164774">
      <w:pPr>
        <w:pStyle w:val="Heading1"/>
        <w:rPr>
          <w:rFonts w:cstheme="minorHAnsi"/>
          <w:color w:val="404040" w:themeColor="text1" w:themeTint="BF"/>
          <w:sz w:val="22"/>
          <w:szCs w:val="22"/>
        </w:rPr>
      </w:pPr>
      <w:bookmarkStart w:id="25" w:name="_Toc532425667"/>
      <w:r w:rsidRPr="0009037A">
        <w:rPr>
          <w:rFonts w:cstheme="minorHAnsi"/>
          <w:color w:val="404040" w:themeColor="text1" w:themeTint="BF"/>
          <w:sz w:val="22"/>
          <w:szCs w:val="22"/>
        </w:rPr>
        <w:t xml:space="preserve">4.1. </w:t>
      </w:r>
      <w:r w:rsidR="00085CB3" w:rsidRPr="0009037A">
        <w:rPr>
          <w:rFonts w:cstheme="minorHAnsi"/>
          <w:color w:val="404040" w:themeColor="text1" w:themeTint="BF"/>
          <w:sz w:val="22"/>
          <w:szCs w:val="22"/>
        </w:rPr>
        <w:t>PERT Diagram</w:t>
      </w:r>
      <w:bookmarkEnd w:id="25"/>
    </w:p>
    <w:p w14:paraId="70A25904" w14:textId="77777777" w:rsidR="00085CB3" w:rsidRPr="0009037A" w:rsidRDefault="00085CB3" w:rsidP="00164774">
      <w:pPr>
        <w:rPr>
          <w:rFonts w:ascii="Times New Roman" w:eastAsia="Times New Roman" w:hAnsi="Times New Roman" w:cs="Times New Roman"/>
          <w:noProof/>
          <w:sz w:val="24"/>
          <w:szCs w:val="24"/>
        </w:rPr>
      </w:pPr>
    </w:p>
    <w:p w14:paraId="16793744" w14:textId="267898EF" w:rsidR="00085CB3" w:rsidRPr="0009037A" w:rsidRDefault="00085CB3" w:rsidP="00164774">
      <w:r w:rsidRPr="0009037A">
        <w:rPr>
          <w:rFonts w:ascii="Times New Roman" w:eastAsia="Times New Roman" w:hAnsi="Times New Roman" w:cs="Times New Roman"/>
          <w:noProof/>
          <w:sz w:val="24"/>
          <w:szCs w:val="24"/>
        </w:rPr>
        <w:drawing>
          <wp:inline distT="114300" distB="114300" distL="114300" distR="114300" wp14:anchorId="358488B5" wp14:editId="3030F432">
            <wp:extent cx="6294120" cy="290135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24"/>
                    <a:srcRect b="35036"/>
                    <a:stretch/>
                  </pic:blipFill>
                  <pic:spPr bwMode="auto">
                    <a:xfrm>
                      <a:off x="0" y="0"/>
                      <a:ext cx="6297867" cy="2903080"/>
                    </a:xfrm>
                    <a:prstGeom prst="rect">
                      <a:avLst/>
                    </a:prstGeom>
                    <a:ln>
                      <a:noFill/>
                    </a:ln>
                    <a:extLst>
                      <a:ext uri="{53640926-AAD7-44D8-BBD7-CCE9431645EC}">
                        <a14:shadowObscured xmlns:a14="http://schemas.microsoft.com/office/drawing/2010/main"/>
                      </a:ext>
                    </a:extLst>
                  </pic:spPr>
                </pic:pic>
              </a:graphicData>
            </a:graphic>
          </wp:inline>
        </w:drawing>
      </w:r>
    </w:p>
    <w:p w14:paraId="7B8FD865" w14:textId="6171E9D3" w:rsidR="00085CB3" w:rsidRPr="0009037A" w:rsidRDefault="00085CB3" w:rsidP="00164774"/>
    <w:p w14:paraId="6A242668" w14:textId="07E24D0F" w:rsidR="00085CB3" w:rsidRPr="0009037A" w:rsidRDefault="00085CB3" w:rsidP="00164774"/>
    <w:p w14:paraId="7B205D52" w14:textId="77777777" w:rsidR="00085CB3" w:rsidRPr="0009037A" w:rsidRDefault="00085CB3" w:rsidP="00085CB3">
      <w:pPr>
        <w:spacing w:after="0" w:line="240" w:lineRule="auto"/>
        <w:rPr>
          <w:rFonts w:eastAsia="Times New Roman" w:cstheme="minorHAnsi"/>
          <w:sz w:val="22"/>
          <w:szCs w:val="22"/>
          <w:lang w:eastAsia="en-US"/>
        </w:rPr>
      </w:pPr>
      <w:r w:rsidRPr="0009037A">
        <w:rPr>
          <w:rFonts w:eastAsia="Times New Roman" w:cstheme="minorHAnsi"/>
          <w:sz w:val="22"/>
          <w:szCs w:val="22"/>
          <w:lang w:eastAsia="en-US"/>
        </w:rPr>
        <w:t>We have divided our project into several different small tasks and some of these tasks are dependent on one another meaning that we cannot start a task without completing the task that it is dependent on. We used CPM and GANTT chart and found out that our earliest completion time would be 20 weeks and we would need to hire minimum 12 staffs for it.</w:t>
      </w:r>
    </w:p>
    <w:p w14:paraId="23A8FD30" w14:textId="77777777" w:rsidR="00085CB3" w:rsidRPr="0009037A" w:rsidRDefault="00085CB3" w:rsidP="00085CB3">
      <w:pPr>
        <w:spacing w:after="0" w:line="240" w:lineRule="auto"/>
        <w:rPr>
          <w:rFonts w:eastAsia="Times New Roman" w:cstheme="minorHAnsi"/>
          <w:sz w:val="22"/>
          <w:szCs w:val="22"/>
          <w:lang w:eastAsia="en-US"/>
        </w:rPr>
      </w:pPr>
    </w:p>
    <w:p w14:paraId="2505F195" w14:textId="69EC31C3" w:rsidR="00085CB3" w:rsidRPr="0009037A" w:rsidRDefault="00085CB3" w:rsidP="00085CB3">
      <w:pPr>
        <w:spacing w:after="0" w:line="240" w:lineRule="auto"/>
        <w:rPr>
          <w:rFonts w:eastAsia="Times New Roman" w:cstheme="minorHAnsi"/>
          <w:sz w:val="22"/>
          <w:szCs w:val="22"/>
          <w:lang w:eastAsia="en-US"/>
        </w:rPr>
      </w:pPr>
      <w:r w:rsidRPr="0009037A">
        <w:rPr>
          <w:rFonts w:eastAsia="Times New Roman" w:cstheme="minorHAnsi"/>
          <w:sz w:val="22"/>
          <w:szCs w:val="22"/>
          <w:lang w:eastAsia="en-US"/>
        </w:rPr>
        <w:t xml:space="preserve">According to the GANTT chart, we can delay task </w:t>
      </w:r>
      <w:proofErr w:type="gramStart"/>
      <w:r w:rsidRPr="0009037A">
        <w:rPr>
          <w:rFonts w:eastAsia="Times New Roman" w:cstheme="minorHAnsi"/>
          <w:sz w:val="22"/>
          <w:szCs w:val="22"/>
          <w:lang w:eastAsia="en-US"/>
        </w:rPr>
        <w:t>C,E</w:t>
      </w:r>
      <w:proofErr w:type="gramEnd"/>
      <w:r w:rsidRPr="0009037A">
        <w:rPr>
          <w:rFonts w:eastAsia="Times New Roman" w:cstheme="minorHAnsi"/>
          <w:sz w:val="22"/>
          <w:szCs w:val="22"/>
          <w:lang w:eastAsia="en-US"/>
        </w:rPr>
        <w:t>,F,H,I and J a little bit without affecting our overall completion time but we cannot delay the rest of the tasks since they are our critical tasks.</w:t>
      </w:r>
    </w:p>
    <w:p w14:paraId="0FB2F3CC" w14:textId="77777777" w:rsidR="00085CB3" w:rsidRPr="0009037A" w:rsidRDefault="00085CB3" w:rsidP="00164774"/>
    <w:p w14:paraId="55973FD4" w14:textId="77777777" w:rsidR="00085CB3" w:rsidRPr="0009037A" w:rsidRDefault="00085CB3" w:rsidP="00085CB3">
      <w:pPr>
        <w:pStyle w:val="Heading1"/>
        <w:rPr>
          <w:rFonts w:cstheme="minorHAnsi"/>
          <w:color w:val="404040" w:themeColor="text1" w:themeTint="BF"/>
          <w:sz w:val="22"/>
          <w:szCs w:val="22"/>
        </w:rPr>
      </w:pPr>
    </w:p>
    <w:p w14:paraId="61FCB2DB" w14:textId="722D7966" w:rsidR="00085CB3" w:rsidRPr="0009037A" w:rsidRDefault="00085CB3" w:rsidP="00085CB3">
      <w:pPr>
        <w:pStyle w:val="Heading1"/>
        <w:rPr>
          <w:rFonts w:cstheme="minorHAnsi"/>
          <w:color w:val="404040" w:themeColor="text1" w:themeTint="BF"/>
          <w:sz w:val="22"/>
          <w:szCs w:val="22"/>
        </w:rPr>
      </w:pPr>
      <w:bookmarkStart w:id="26" w:name="_Toc532425668"/>
      <w:r w:rsidRPr="0009037A">
        <w:rPr>
          <w:rFonts w:cstheme="minorHAnsi"/>
          <w:color w:val="404040" w:themeColor="text1" w:themeTint="BF"/>
          <w:sz w:val="22"/>
          <w:szCs w:val="22"/>
        </w:rPr>
        <w:t>4.2. Gannt Chart</w:t>
      </w:r>
      <w:bookmarkEnd w:id="26"/>
    </w:p>
    <w:p w14:paraId="4242F2E5" w14:textId="1131B6B5" w:rsidR="00164774" w:rsidRPr="0009037A" w:rsidRDefault="00085CB3" w:rsidP="00164774">
      <w:r w:rsidRPr="0009037A">
        <w:rPr>
          <w:rFonts w:ascii="Times New Roman" w:eastAsia="Times New Roman" w:hAnsi="Times New Roman" w:cs="Times New Roman"/>
          <w:noProof/>
          <w:sz w:val="24"/>
          <w:szCs w:val="24"/>
        </w:rPr>
        <w:drawing>
          <wp:inline distT="114300" distB="114300" distL="114300" distR="114300" wp14:anchorId="3B3AFFB1" wp14:editId="204B796A">
            <wp:extent cx="6347460" cy="3657374"/>
            <wp:effectExtent l="0" t="0" r="0" b="63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5"/>
                    <a:srcRect/>
                    <a:stretch>
                      <a:fillRect/>
                    </a:stretch>
                  </pic:blipFill>
                  <pic:spPr>
                    <a:xfrm>
                      <a:off x="0" y="0"/>
                      <a:ext cx="6359219" cy="3664150"/>
                    </a:xfrm>
                    <a:prstGeom prst="rect">
                      <a:avLst/>
                    </a:prstGeom>
                    <a:ln/>
                  </pic:spPr>
                </pic:pic>
              </a:graphicData>
            </a:graphic>
          </wp:inline>
        </w:drawing>
      </w:r>
    </w:p>
    <w:p w14:paraId="5E2AD0E0" w14:textId="77777777" w:rsidR="00164774" w:rsidRPr="0009037A" w:rsidRDefault="00164774" w:rsidP="00164774"/>
    <w:p w14:paraId="4B8C72D0" w14:textId="54D45E2B" w:rsidR="00085CB3" w:rsidRPr="0009037A" w:rsidRDefault="00085CB3" w:rsidP="00085CB3">
      <w:pPr>
        <w:pStyle w:val="Heading1"/>
        <w:rPr>
          <w:rFonts w:cstheme="minorHAnsi"/>
          <w:color w:val="404040" w:themeColor="text1" w:themeTint="BF"/>
          <w:sz w:val="22"/>
          <w:szCs w:val="22"/>
        </w:rPr>
      </w:pPr>
      <w:bookmarkStart w:id="27" w:name="_Toc532425669"/>
      <w:r w:rsidRPr="0009037A">
        <w:rPr>
          <w:rFonts w:cstheme="minorHAnsi"/>
          <w:color w:val="404040" w:themeColor="text1" w:themeTint="BF"/>
          <w:sz w:val="22"/>
          <w:szCs w:val="22"/>
        </w:rPr>
        <w:t>4.3. Staff Utilization</w:t>
      </w:r>
      <w:bookmarkEnd w:id="27"/>
    </w:p>
    <w:p w14:paraId="25407831" w14:textId="77777777" w:rsidR="00085CB3" w:rsidRPr="0009037A" w:rsidRDefault="00085CB3" w:rsidP="00085CB3">
      <w:pPr>
        <w:spacing w:after="0" w:line="240" w:lineRule="auto"/>
        <w:rPr>
          <w:rFonts w:eastAsia="Times New Roman" w:cstheme="minorHAnsi"/>
          <w:sz w:val="22"/>
          <w:szCs w:val="22"/>
          <w:lang w:eastAsia="en-US"/>
        </w:rPr>
      </w:pPr>
      <w:r w:rsidRPr="0009037A">
        <w:rPr>
          <w:rFonts w:eastAsia="Times New Roman" w:cstheme="minorHAnsi"/>
          <w:sz w:val="22"/>
          <w:szCs w:val="22"/>
          <w:lang w:eastAsia="en-US"/>
        </w:rPr>
        <w:t>Total staff week = 151 staff-week</w:t>
      </w:r>
    </w:p>
    <w:p w14:paraId="354FB3B0" w14:textId="77777777" w:rsidR="00085CB3" w:rsidRPr="0009037A" w:rsidRDefault="00085CB3" w:rsidP="00085CB3">
      <w:pPr>
        <w:spacing w:after="0" w:line="240" w:lineRule="auto"/>
        <w:rPr>
          <w:rFonts w:eastAsia="Times New Roman" w:cstheme="minorHAnsi"/>
          <w:sz w:val="22"/>
          <w:szCs w:val="22"/>
          <w:lang w:eastAsia="en-US"/>
        </w:rPr>
      </w:pPr>
      <w:r w:rsidRPr="0009037A">
        <w:rPr>
          <w:rFonts w:eastAsia="Times New Roman" w:cstheme="minorHAnsi"/>
          <w:sz w:val="22"/>
          <w:szCs w:val="22"/>
          <w:lang w:eastAsia="en-US"/>
        </w:rPr>
        <w:t>Estimated project length = 20 weeks</w:t>
      </w:r>
    </w:p>
    <w:p w14:paraId="4DAD3024" w14:textId="77777777" w:rsidR="00085CB3" w:rsidRPr="0009037A" w:rsidRDefault="00085CB3" w:rsidP="00085CB3">
      <w:pPr>
        <w:spacing w:after="0" w:line="240" w:lineRule="auto"/>
        <w:rPr>
          <w:rFonts w:eastAsia="Times New Roman" w:cstheme="minorHAnsi"/>
          <w:sz w:val="22"/>
          <w:szCs w:val="22"/>
          <w:lang w:eastAsia="en-US"/>
        </w:rPr>
      </w:pPr>
      <w:r w:rsidRPr="0009037A">
        <w:rPr>
          <w:rFonts w:eastAsia="Times New Roman" w:cstheme="minorHAnsi"/>
          <w:sz w:val="22"/>
          <w:szCs w:val="22"/>
          <w:lang w:eastAsia="en-US"/>
        </w:rPr>
        <w:t>Total employee hired = 12</w:t>
      </w:r>
    </w:p>
    <w:p w14:paraId="52188064" w14:textId="0682A986" w:rsidR="00085CB3" w:rsidRPr="0009037A" w:rsidRDefault="00085CB3" w:rsidP="00085CB3">
      <w:pPr>
        <w:spacing w:after="0" w:line="240" w:lineRule="auto"/>
        <w:rPr>
          <w:rFonts w:eastAsia="Times New Roman" w:cstheme="minorHAnsi"/>
          <w:sz w:val="22"/>
          <w:szCs w:val="22"/>
          <w:lang w:eastAsia="en-US"/>
        </w:rPr>
      </w:pPr>
      <w:proofErr w:type="gramStart"/>
      <w:r w:rsidRPr="0009037A">
        <w:rPr>
          <w:rFonts w:eastAsia="Times New Roman" w:cstheme="minorHAnsi"/>
          <w:sz w:val="22"/>
          <w:szCs w:val="22"/>
          <w:lang w:eastAsia="en-US"/>
        </w:rPr>
        <w:t>Hence ,</w:t>
      </w:r>
      <w:proofErr w:type="gramEnd"/>
      <w:r w:rsidRPr="0009037A">
        <w:rPr>
          <w:rFonts w:eastAsia="Times New Roman" w:cstheme="minorHAnsi"/>
          <w:sz w:val="22"/>
          <w:szCs w:val="22"/>
          <w:lang w:eastAsia="en-US"/>
        </w:rPr>
        <w:t xml:space="preserve"> </w:t>
      </w:r>
    </w:p>
    <w:p w14:paraId="11026A7A" w14:textId="5DAE3103" w:rsidR="00085CB3" w:rsidRPr="0009037A" w:rsidRDefault="00085CB3" w:rsidP="00085CB3">
      <w:pPr>
        <w:spacing w:after="0" w:line="240" w:lineRule="auto"/>
        <w:rPr>
          <w:rFonts w:eastAsia="Times New Roman" w:cstheme="minorHAnsi"/>
          <w:sz w:val="22"/>
          <w:szCs w:val="22"/>
          <w:lang w:eastAsia="en-US"/>
        </w:rPr>
      </w:pPr>
      <w:r w:rsidRPr="0009037A">
        <w:rPr>
          <w:rFonts w:eastAsia="Times New Roman" w:cstheme="minorHAnsi"/>
          <w:sz w:val="22"/>
          <w:szCs w:val="22"/>
          <w:lang w:eastAsia="en-US"/>
        </w:rPr>
        <w:t>Staff utilization = 151 / (20 x 12) x 100</w:t>
      </w:r>
    </w:p>
    <w:p w14:paraId="24BB7E3F" w14:textId="77777777" w:rsidR="00085CB3" w:rsidRPr="0009037A" w:rsidRDefault="00085CB3" w:rsidP="00085CB3">
      <w:pPr>
        <w:spacing w:after="0" w:line="240" w:lineRule="auto"/>
        <w:rPr>
          <w:rFonts w:eastAsia="Times New Roman" w:cstheme="minorHAnsi"/>
          <w:sz w:val="22"/>
          <w:szCs w:val="22"/>
          <w:lang w:eastAsia="en-US"/>
        </w:rPr>
      </w:pPr>
    </w:p>
    <w:p w14:paraId="47E70C01" w14:textId="77777777" w:rsidR="00085CB3" w:rsidRPr="0009037A" w:rsidRDefault="00085CB3" w:rsidP="00085CB3">
      <w:pPr>
        <w:spacing w:after="0" w:line="240" w:lineRule="auto"/>
        <w:rPr>
          <w:rFonts w:eastAsia="Times New Roman" w:cstheme="minorHAnsi"/>
          <w:sz w:val="22"/>
          <w:szCs w:val="22"/>
          <w:lang w:eastAsia="en-US"/>
        </w:rPr>
      </w:pPr>
      <w:r w:rsidRPr="0009037A">
        <w:rPr>
          <w:rFonts w:eastAsia="Times New Roman" w:cstheme="minorHAnsi"/>
          <w:sz w:val="22"/>
          <w:szCs w:val="22"/>
          <w:lang w:eastAsia="en-US"/>
        </w:rPr>
        <w:t xml:space="preserve">                                      = 62.9 %</w:t>
      </w:r>
    </w:p>
    <w:p w14:paraId="3CAFAEA1" w14:textId="77777777" w:rsidR="00085CB3" w:rsidRPr="0009037A" w:rsidRDefault="00085CB3" w:rsidP="00085CB3"/>
    <w:p w14:paraId="254711F1" w14:textId="6F123367" w:rsidR="00164774" w:rsidRPr="0009037A" w:rsidRDefault="00164774" w:rsidP="006F75EE">
      <w:pPr>
        <w:rPr>
          <w:rFonts w:cstheme="minorHAnsi"/>
          <w:sz w:val="22"/>
          <w:szCs w:val="22"/>
        </w:rPr>
      </w:pPr>
    </w:p>
    <w:p w14:paraId="284AD667" w14:textId="7E9B328A" w:rsidR="00164774" w:rsidRPr="0009037A" w:rsidRDefault="00164774" w:rsidP="006F75EE">
      <w:pPr>
        <w:rPr>
          <w:rFonts w:cstheme="minorHAnsi"/>
          <w:sz w:val="22"/>
          <w:szCs w:val="22"/>
        </w:rPr>
      </w:pPr>
    </w:p>
    <w:p w14:paraId="1B442F0B" w14:textId="4107C9D0" w:rsidR="00164774" w:rsidRPr="0009037A" w:rsidRDefault="00164774" w:rsidP="006F75EE">
      <w:pPr>
        <w:rPr>
          <w:rFonts w:cstheme="minorHAnsi"/>
          <w:sz w:val="22"/>
          <w:szCs w:val="22"/>
        </w:rPr>
      </w:pPr>
    </w:p>
    <w:p w14:paraId="62D619E9" w14:textId="77777777" w:rsidR="00085CB3" w:rsidRPr="0009037A" w:rsidRDefault="00085CB3" w:rsidP="006F75EE">
      <w:pPr>
        <w:rPr>
          <w:rFonts w:cstheme="minorHAnsi"/>
          <w:sz w:val="22"/>
          <w:szCs w:val="22"/>
        </w:rPr>
      </w:pPr>
    </w:p>
    <w:p w14:paraId="617D0B7E" w14:textId="675821BE" w:rsidR="006335F4" w:rsidRPr="0009037A" w:rsidRDefault="00181651" w:rsidP="00173772">
      <w:pPr>
        <w:pStyle w:val="Title"/>
        <w:rPr>
          <w:rFonts w:asciiTheme="minorHAnsi" w:hAnsiTheme="minorHAnsi" w:cstheme="minorHAnsi"/>
          <w:color w:val="404040" w:themeColor="text1" w:themeTint="BF"/>
          <w:sz w:val="22"/>
          <w:szCs w:val="22"/>
        </w:rPr>
      </w:pPr>
      <w:bookmarkStart w:id="28" w:name="_Toc532425670"/>
      <w:r w:rsidRPr="0009037A">
        <w:rPr>
          <w:rFonts w:asciiTheme="minorHAnsi" w:hAnsiTheme="minorHAnsi" w:cstheme="minorHAnsi"/>
          <w:color w:val="404040" w:themeColor="text1" w:themeTint="BF"/>
          <w:sz w:val="22"/>
          <w:szCs w:val="22"/>
        </w:rPr>
        <w:lastRenderedPageBreak/>
        <w:t xml:space="preserve">4. </w:t>
      </w:r>
      <w:r w:rsidR="00173772" w:rsidRPr="0009037A">
        <w:rPr>
          <w:rFonts w:asciiTheme="minorHAnsi" w:hAnsiTheme="minorHAnsi" w:cstheme="minorHAnsi"/>
          <w:color w:val="404040" w:themeColor="text1" w:themeTint="BF"/>
          <w:sz w:val="22"/>
          <w:szCs w:val="22"/>
        </w:rPr>
        <w:t>Milestones</w:t>
      </w:r>
      <w:bookmarkEnd w:id="28"/>
    </w:p>
    <w:p w14:paraId="70741DB0" w14:textId="233B0159" w:rsidR="00173772" w:rsidRPr="0009037A" w:rsidRDefault="00173772" w:rsidP="00173772">
      <w:pPr>
        <w:pStyle w:val="Heading1"/>
        <w:rPr>
          <w:rFonts w:cstheme="minorHAnsi"/>
          <w:color w:val="404040" w:themeColor="text1" w:themeTint="BF"/>
          <w:sz w:val="22"/>
          <w:szCs w:val="22"/>
        </w:rPr>
      </w:pPr>
      <w:bookmarkStart w:id="29" w:name="_Toc532425671"/>
      <w:r w:rsidRPr="0009037A">
        <w:rPr>
          <w:rFonts w:cstheme="minorHAnsi"/>
          <w:color w:val="404040" w:themeColor="text1" w:themeTint="BF"/>
          <w:sz w:val="22"/>
          <w:szCs w:val="22"/>
        </w:rPr>
        <w:t>4.1. First Public Beta</w:t>
      </w:r>
      <w:bookmarkEnd w:id="29"/>
    </w:p>
    <w:p w14:paraId="6EF0AF61" w14:textId="77777777" w:rsidR="00173772" w:rsidRPr="0009037A" w:rsidRDefault="00173772" w:rsidP="00173772">
      <w:pPr>
        <w:pStyle w:val="NormalWeb"/>
        <w:spacing w:before="0" w:beforeAutospacing="0" w:after="0" w:afterAutospacing="0"/>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Release the first public beta on the 1st of January of 2019. This release will contain only the core services. Precisely this contains the core features of geofencing technology and simple pop up notification system at the very beginning.</w:t>
      </w:r>
    </w:p>
    <w:p w14:paraId="679298E8" w14:textId="4994BE89" w:rsidR="00173772" w:rsidRPr="0009037A" w:rsidRDefault="00173772" w:rsidP="00173772">
      <w:pPr>
        <w:pStyle w:val="Heading1"/>
        <w:rPr>
          <w:rFonts w:cstheme="minorHAnsi"/>
          <w:color w:val="404040" w:themeColor="text1" w:themeTint="BF"/>
          <w:sz w:val="22"/>
          <w:szCs w:val="22"/>
        </w:rPr>
      </w:pPr>
      <w:bookmarkStart w:id="30" w:name="_Toc532425672"/>
      <w:r w:rsidRPr="0009037A">
        <w:rPr>
          <w:rFonts w:cstheme="minorHAnsi"/>
          <w:color w:val="404040" w:themeColor="text1" w:themeTint="BF"/>
          <w:sz w:val="22"/>
          <w:szCs w:val="22"/>
        </w:rPr>
        <w:t>4.2. Feature Updates and Bug Fixes</w:t>
      </w:r>
      <w:bookmarkEnd w:id="30"/>
    </w:p>
    <w:p w14:paraId="066A5D10" w14:textId="77777777" w:rsidR="00173772" w:rsidRPr="0009037A" w:rsidRDefault="00173772" w:rsidP="00173772">
      <w:pPr>
        <w:pStyle w:val="NormalWeb"/>
        <w:spacing w:before="0" w:beforeAutospacing="0" w:after="0" w:afterAutospacing="0"/>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Over the course of the following weeks, our project will be under rapid development with</w:t>
      </w:r>
    </w:p>
    <w:p w14:paraId="5444096C" w14:textId="4658F937" w:rsidR="00173772" w:rsidRPr="0009037A" w:rsidRDefault="00173772" w:rsidP="00173772">
      <w:pPr>
        <w:pStyle w:val="NormalWeb"/>
        <w:spacing w:before="0" w:beforeAutospacing="0" w:after="0" w:afterAutospacing="0"/>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 xml:space="preserve">frequent updates that add features and fix bugs. Those updates will be based on </w:t>
      </w:r>
      <w:proofErr w:type="gramStart"/>
      <w:r w:rsidRPr="0009037A">
        <w:rPr>
          <w:rFonts w:asciiTheme="minorHAnsi" w:hAnsiTheme="minorHAnsi" w:cstheme="minorHAnsi"/>
          <w:color w:val="404040" w:themeColor="text1" w:themeTint="BF"/>
          <w:sz w:val="22"/>
          <w:szCs w:val="22"/>
        </w:rPr>
        <w:t>users</w:t>
      </w:r>
      <w:proofErr w:type="gramEnd"/>
      <w:r w:rsidRPr="0009037A">
        <w:rPr>
          <w:rFonts w:asciiTheme="minorHAnsi" w:hAnsiTheme="minorHAnsi" w:cstheme="minorHAnsi"/>
          <w:color w:val="404040" w:themeColor="text1" w:themeTint="BF"/>
          <w:sz w:val="22"/>
          <w:szCs w:val="22"/>
        </w:rPr>
        <w:t xml:space="preserve"> recommendations. If any bugs occur in the </w:t>
      </w:r>
      <w:proofErr w:type="gramStart"/>
      <w:r w:rsidRPr="0009037A">
        <w:rPr>
          <w:rFonts w:asciiTheme="minorHAnsi" w:hAnsiTheme="minorHAnsi" w:cstheme="minorHAnsi"/>
          <w:color w:val="404040" w:themeColor="text1" w:themeTint="BF"/>
          <w:sz w:val="22"/>
          <w:szCs w:val="22"/>
        </w:rPr>
        <w:t>system</w:t>
      </w:r>
      <w:proofErr w:type="gramEnd"/>
      <w:r w:rsidRPr="0009037A">
        <w:rPr>
          <w:rFonts w:asciiTheme="minorHAnsi" w:hAnsiTheme="minorHAnsi" w:cstheme="minorHAnsi"/>
          <w:color w:val="404040" w:themeColor="text1" w:themeTint="BF"/>
          <w:sz w:val="22"/>
          <w:szCs w:val="22"/>
        </w:rPr>
        <w:t xml:space="preserve"> we will fix this as early as possible.</w:t>
      </w:r>
    </w:p>
    <w:p w14:paraId="1F602430" w14:textId="41244F94" w:rsidR="00173772" w:rsidRPr="0009037A" w:rsidRDefault="00173772" w:rsidP="00173772">
      <w:pPr>
        <w:pStyle w:val="Heading1"/>
        <w:rPr>
          <w:rFonts w:cstheme="minorHAnsi"/>
          <w:color w:val="404040" w:themeColor="text1" w:themeTint="BF"/>
          <w:sz w:val="22"/>
          <w:szCs w:val="22"/>
        </w:rPr>
      </w:pPr>
      <w:bookmarkStart w:id="31" w:name="_Toc532425673"/>
      <w:r w:rsidRPr="0009037A">
        <w:rPr>
          <w:rFonts w:cstheme="minorHAnsi"/>
          <w:color w:val="404040" w:themeColor="text1" w:themeTint="BF"/>
          <w:sz w:val="22"/>
          <w:szCs w:val="22"/>
        </w:rPr>
        <w:t>4.3. Expand to other platforms</w:t>
      </w:r>
      <w:bookmarkEnd w:id="31"/>
    </w:p>
    <w:p w14:paraId="4B826448" w14:textId="77777777" w:rsidR="00173772" w:rsidRPr="0009037A" w:rsidRDefault="00173772" w:rsidP="00173772">
      <w:pPr>
        <w:pStyle w:val="NormalWeb"/>
        <w:spacing w:before="0" w:beforeAutospacing="0" w:after="0" w:afterAutospacing="0"/>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By December 2019, project will be released on all major platforms (i.e. Web versions on</w:t>
      </w:r>
    </w:p>
    <w:p w14:paraId="644DE915" w14:textId="1956487D" w:rsidR="00173772" w:rsidRPr="0009037A" w:rsidRDefault="00173772" w:rsidP="00173772">
      <w:pPr>
        <w:pStyle w:val="NormalWeb"/>
        <w:spacing w:before="0" w:beforeAutospacing="0" w:after="0" w:afterAutospacing="0"/>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Windows, Mac, Linux and mobile apps for iOS and Android devices).</w:t>
      </w:r>
    </w:p>
    <w:p w14:paraId="65D276A4" w14:textId="0F82F50F" w:rsidR="00173772" w:rsidRPr="0009037A" w:rsidRDefault="00173772" w:rsidP="00173772">
      <w:pPr>
        <w:pStyle w:val="Heading1"/>
        <w:rPr>
          <w:rFonts w:cstheme="minorHAnsi"/>
          <w:color w:val="404040" w:themeColor="text1" w:themeTint="BF"/>
          <w:sz w:val="22"/>
          <w:szCs w:val="22"/>
        </w:rPr>
      </w:pPr>
      <w:bookmarkStart w:id="32" w:name="_Toc532425674"/>
      <w:r w:rsidRPr="0009037A">
        <w:rPr>
          <w:rFonts w:cstheme="minorHAnsi"/>
          <w:color w:val="404040" w:themeColor="text1" w:themeTint="BF"/>
          <w:sz w:val="22"/>
          <w:szCs w:val="22"/>
        </w:rPr>
        <w:t>4.4. Long Term Support</w:t>
      </w:r>
      <w:bookmarkEnd w:id="32"/>
    </w:p>
    <w:p w14:paraId="7526622C" w14:textId="4AACE852" w:rsidR="00181651" w:rsidRPr="0009037A" w:rsidRDefault="00173772" w:rsidP="00181651">
      <w:pPr>
        <w:pStyle w:val="NormalWeb"/>
        <w:spacing w:before="0" w:beforeAutospacing="0" w:after="0" w:afterAutospacing="0"/>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In the long run, we will incorporate the project and analytics tool for the users and keep the software up to date for a long period of time</w:t>
      </w:r>
    </w:p>
    <w:p w14:paraId="6659621C" w14:textId="50D953FE"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3C781C5A" w14:textId="37823795"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199B23BA" w14:textId="0BC0DA54"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00848536" w14:textId="09A6AC0B"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5A22E189" w14:textId="32027ADB"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242FF469" w14:textId="20614643"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4ED144B1" w14:textId="7AB961FF"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34F179D6" w14:textId="05B8F0EA"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22FEFFF3" w14:textId="7EF8D10B"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2A788364" w14:textId="5CAAD8F6"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21523D38" w14:textId="7F17258D"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36087E0C" w14:textId="4FC5729E"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64CAF043" w14:textId="61028727"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3907DCB4" w14:textId="52BC0269"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11B5486B" w14:textId="44CD070B"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0894072B" w14:textId="7E4F47D7"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42840854" w14:textId="6CF9D582"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4780C952" w14:textId="758D960A"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53C1FF68" w14:textId="0BEAF50B"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4FC74F3B" w14:textId="72C4898C"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78DDA921" w14:textId="7ACFE7A0"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14F5D6F2" w14:textId="77777777" w:rsidR="00085CB3" w:rsidRPr="0009037A" w:rsidRDefault="00085CB3" w:rsidP="00181651">
      <w:pPr>
        <w:pStyle w:val="NormalWeb"/>
        <w:spacing w:before="0" w:beforeAutospacing="0" w:after="0" w:afterAutospacing="0"/>
        <w:rPr>
          <w:rFonts w:asciiTheme="minorHAnsi" w:hAnsiTheme="minorHAnsi" w:cstheme="minorHAnsi"/>
          <w:color w:val="404040" w:themeColor="text1" w:themeTint="BF"/>
          <w:sz w:val="22"/>
          <w:szCs w:val="22"/>
        </w:rPr>
      </w:pPr>
    </w:p>
    <w:p w14:paraId="084CCE00" w14:textId="7095E595" w:rsidR="003E3873" w:rsidRPr="0009037A" w:rsidRDefault="00181651" w:rsidP="00173772">
      <w:pPr>
        <w:pStyle w:val="Title"/>
        <w:rPr>
          <w:rFonts w:asciiTheme="minorHAnsi" w:hAnsiTheme="minorHAnsi" w:cstheme="minorHAnsi"/>
          <w:color w:val="404040" w:themeColor="text1" w:themeTint="BF"/>
          <w:sz w:val="22"/>
          <w:szCs w:val="22"/>
        </w:rPr>
      </w:pPr>
      <w:bookmarkStart w:id="33" w:name="_Toc532425675"/>
      <w:r w:rsidRPr="0009037A">
        <w:rPr>
          <w:rFonts w:asciiTheme="minorHAnsi" w:hAnsiTheme="minorHAnsi" w:cstheme="minorHAnsi"/>
          <w:color w:val="404040" w:themeColor="text1" w:themeTint="BF"/>
          <w:sz w:val="22"/>
          <w:szCs w:val="22"/>
        </w:rPr>
        <w:lastRenderedPageBreak/>
        <w:t xml:space="preserve">5. </w:t>
      </w:r>
      <w:r w:rsidR="00173772" w:rsidRPr="0009037A">
        <w:rPr>
          <w:rFonts w:asciiTheme="minorHAnsi" w:hAnsiTheme="minorHAnsi" w:cstheme="minorHAnsi"/>
          <w:color w:val="404040" w:themeColor="text1" w:themeTint="BF"/>
          <w:sz w:val="22"/>
          <w:szCs w:val="22"/>
        </w:rPr>
        <w:t>Risk Assessment</w:t>
      </w:r>
      <w:bookmarkEnd w:id="33"/>
    </w:p>
    <w:p w14:paraId="6EFB8E85" w14:textId="19CA47B1" w:rsidR="00173772" w:rsidRPr="0009037A" w:rsidRDefault="00173772" w:rsidP="00173772">
      <w:pPr>
        <w:rPr>
          <w:rFonts w:cstheme="minorHAnsi"/>
          <w:sz w:val="22"/>
          <w:szCs w:val="22"/>
        </w:rPr>
      </w:pPr>
    </w:p>
    <w:p w14:paraId="002D0E39" w14:textId="77777777" w:rsidR="00181651" w:rsidRPr="0009037A" w:rsidRDefault="00181651" w:rsidP="00173772">
      <w:pPr>
        <w:rPr>
          <w:rFonts w:cstheme="minorHAnsi"/>
          <w:sz w:val="22"/>
          <w:szCs w:val="22"/>
        </w:rPr>
      </w:pPr>
    </w:p>
    <w:p w14:paraId="2F34F646" w14:textId="2BA5DEF2" w:rsidR="00173772" w:rsidRPr="0009037A" w:rsidRDefault="00173772" w:rsidP="00173772">
      <w:pPr>
        <w:pStyle w:val="Heading1"/>
        <w:rPr>
          <w:rFonts w:cstheme="minorHAnsi"/>
          <w:color w:val="404040" w:themeColor="text1" w:themeTint="BF"/>
          <w:sz w:val="22"/>
          <w:szCs w:val="22"/>
        </w:rPr>
      </w:pPr>
      <w:bookmarkStart w:id="34" w:name="_Toc532425676"/>
      <w:r w:rsidRPr="0009037A">
        <w:rPr>
          <w:rFonts w:cstheme="minorHAnsi"/>
          <w:color w:val="404040" w:themeColor="text1" w:themeTint="BF"/>
          <w:sz w:val="22"/>
          <w:szCs w:val="22"/>
        </w:rPr>
        <w:t xml:space="preserve">5.1. </w:t>
      </w:r>
      <w:r w:rsidR="00DF3AC0" w:rsidRPr="0009037A">
        <w:rPr>
          <w:rFonts w:cstheme="minorHAnsi"/>
          <w:color w:val="404040" w:themeColor="text1" w:themeTint="BF"/>
          <w:sz w:val="22"/>
          <w:szCs w:val="22"/>
        </w:rPr>
        <w:t>Risk Factors</w:t>
      </w:r>
      <w:bookmarkEnd w:id="34"/>
    </w:p>
    <w:p w14:paraId="05F3D518" w14:textId="77777777" w:rsidR="00181651" w:rsidRPr="0009037A" w:rsidRDefault="00181651" w:rsidP="00181651"/>
    <w:p w14:paraId="76EDFF06" w14:textId="5E1E20F8" w:rsidR="009C6507" w:rsidRPr="0009037A" w:rsidRDefault="00173772" w:rsidP="009C6507">
      <w:pPr>
        <w:pStyle w:val="Heading2"/>
        <w:numPr>
          <w:ilvl w:val="2"/>
          <w:numId w:val="20"/>
        </w:numPr>
        <w:rPr>
          <w:rFonts w:cstheme="minorHAnsi"/>
          <w:color w:val="404040" w:themeColor="text1" w:themeTint="BF"/>
          <w:sz w:val="22"/>
          <w:szCs w:val="22"/>
        </w:rPr>
      </w:pPr>
      <w:bookmarkStart w:id="35" w:name="_Toc532425677"/>
      <w:r w:rsidRPr="0009037A">
        <w:rPr>
          <w:rFonts w:cstheme="minorHAnsi"/>
          <w:color w:val="404040" w:themeColor="text1" w:themeTint="BF"/>
          <w:sz w:val="22"/>
          <w:szCs w:val="22"/>
        </w:rPr>
        <w:t>Project Risk</w:t>
      </w:r>
      <w:bookmarkEnd w:id="35"/>
    </w:p>
    <w:p w14:paraId="6B1E4561" w14:textId="039FC6FB" w:rsidR="00173772" w:rsidRPr="0009037A" w:rsidRDefault="00173772" w:rsidP="00181651">
      <w:pPr>
        <w:numPr>
          <w:ilvl w:val="0"/>
          <w:numId w:val="23"/>
        </w:numPr>
        <w:spacing w:after="0" w:line="240" w:lineRule="auto"/>
        <w:textAlignment w:val="baseline"/>
        <w:rPr>
          <w:rFonts w:eastAsia="Times New Roman" w:cstheme="minorHAnsi"/>
          <w:sz w:val="22"/>
          <w:szCs w:val="22"/>
          <w:lang w:eastAsia="en-US"/>
        </w:rPr>
      </w:pPr>
      <w:r w:rsidRPr="0009037A">
        <w:rPr>
          <w:rFonts w:eastAsia="Times New Roman" w:cstheme="minorHAnsi"/>
          <w:sz w:val="22"/>
          <w:szCs w:val="22"/>
          <w:lang w:eastAsia="en-US"/>
        </w:rPr>
        <w:t>Risks of having faulty project resources or bad scheduling like getting broken data or inaccessible user information.</w:t>
      </w:r>
    </w:p>
    <w:p w14:paraId="23A132F9" w14:textId="77777777" w:rsidR="009C6507" w:rsidRPr="0009037A" w:rsidRDefault="009C6507" w:rsidP="009C6507">
      <w:pPr>
        <w:spacing w:after="0" w:line="240" w:lineRule="auto"/>
        <w:ind w:left="720"/>
        <w:textAlignment w:val="baseline"/>
        <w:rPr>
          <w:rFonts w:eastAsia="Times New Roman" w:cstheme="minorHAnsi"/>
          <w:sz w:val="22"/>
          <w:szCs w:val="22"/>
          <w:lang w:eastAsia="en-US"/>
        </w:rPr>
      </w:pPr>
    </w:p>
    <w:p w14:paraId="03589114" w14:textId="7A2D3F3D" w:rsidR="00173772" w:rsidRPr="0009037A" w:rsidRDefault="00173772" w:rsidP="00181651">
      <w:pPr>
        <w:numPr>
          <w:ilvl w:val="0"/>
          <w:numId w:val="23"/>
        </w:numPr>
        <w:spacing w:after="0" w:line="240" w:lineRule="auto"/>
        <w:textAlignment w:val="baseline"/>
        <w:rPr>
          <w:rFonts w:eastAsia="Times New Roman" w:cstheme="minorHAnsi"/>
          <w:sz w:val="22"/>
          <w:szCs w:val="22"/>
          <w:lang w:eastAsia="en-US"/>
        </w:rPr>
      </w:pPr>
      <w:r w:rsidRPr="0009037A">
        <w:rPr>
          <w:rFonts w:eastAsia="Times New Roman" w:cstheme="minorHAnsi"/>
          <w:sz w:val="22"/>
          <w:szCs w:val="22"/>
          <w:lang w:eastAsia="en-US"/>
        </w:rPr>
        <w:t xml:space="preserve">Loosing of </w:t>
      </w:r>
      <w:proofErr w:type="gramStart"/>
      <w:r w:rsidRPr="0009037A">
        <w:rPr>
          <w:rFonts w:eastAsia="Times New Roman" w:cstheme="minorHAnsi"/>
          <w:sz w:val="22"/>
          <w:szCs w:val="22"/>
          <w:lang w:eastAsia="en-US"/>
        </w:rPr>
        <w:t>an</w:t>
      </w:r>
      <w:proofErr w:type="gramEnd"/>
      <w:r w:rsidRPr="0009037A">
        <w:rPr>
          <w:rFonts w:eastAsia="Times New Roman" w:cstheme="minorHAnsi"/>
          <w:sz w:val="22"/>
          <w:szCs w:val="22"/>
          <w:lang w:eastAsia="en-US"/>
        </w:rPr>
        <w:t xml:space="preserve"> potential employee or key employee falling sick can costs us lot of time which can create delay in project delivery.</w:t>
      </w:r>
    </w:p>
    <w:p w14:paraId="34DFFD9F" w14:textId="77777777" w:rsidR="009C6507" w:rsidRPr="0009037A" w:rsidRDefault="009C6507" w:rsidP="009C6507">
      <w:pPr>
        <w:spacing w:after="0" w:line="240" w:lineRule="auto"/>
        <w:ind w:left="720"/>
        <w:textAlignment w:val="baseline"/>
        <w:rPr>
          <w:rFonts w:eastAsia="Times New Roman" w:cstheme="minorHAnsi"/>
          <w:sz w:val="22"/>
          <w:szCs w:val="22"/>
          <w:lang w:eastAsia="en-US"/>
        </w:rPr>
      </w:pPr>
    </w:p>
    <w:p w14:paraId="50B8854F" w14:textId="17D88E54" w:rsidR="00173772" w:rsidRPr="0009037A" w:rsidRDefault="00173772" w:rsidP="00181651">
      <w:pPr>
        <w:numPr>
          <w:ilvl w:val="0"/>
          <w:numId w:val="23"/>
        </w:numPr>
        <w:spacing w:after="0" w:line="240" w:lineRule="auto"/>
        <w:textAlignment w:val="baseline"/>
        <w:rPr>
          <w:rFonts w:eastAsia="Times New Roman" w:cstheme="minorHAnsi"/>
          <w:sz w:val="22"/>
          <w:szCs w:val="22"/>
          <w:lang w:eastAsia="en-US"/>
        </w:rPr>
      </w:pPr>
      <w:r w:rsidRPr="0009037A">
        <w:rPr>
          <w:rFonts w:eastAsia="Times New Roman" w:cstheme="minorHAnsi"/>
          <w:sz w:val="22"/>
          <w:szCs w:val="22"/>
          <w:lang w:eastAsia="en-US"/>
        </w:rPr>
        <w:t xml:space="preserve">Faulty code in between of the process implementation can put us into lots of trouble, it’s </w:t>
      </w:r>
      <w:proofErr w:type="gramStart"/>
      <w:r w:rsidRPr="0009037A">
        <w:rPr>
          <w:rFonts w:eastAsia="Times New Roman" w:cstheme="minorHAnsi"/>
          <w:sz w:val="22"/>
          <w:szCs w:val="22"/>
          <w:lang w:eastAsia="en-US"/>
        </w:rPr>
        <w:t>simple</w:t>
      </w:r>
      <w:proofErr w:type="gramEnd"/>
      <w:r w:rsidRPr="0009037A">
        <w:rPr>
          <w:rFonts w:eastAsia="Times New Roman" w:cstheme="minorHAnsi"/>
          <w:sz w:val="22"/>
          <w:szCs w:val="22"/>
          <w:lang w:eastAsia="en-US"/>
        </w:rPr>
        <w:t xml:space="preserve"> make the whole process vulnerable   </w:t>
      </w:r>
    </w:p>
    <w:p w14:paraId="3B387AF1" w14:textId="6ED0CB95" w:rsidR="009C6507" w:rsidRPr="0009037A" w:rsidRDefault="00173772" w:rsidP="009C6507">
      <w:pPr>
        <w:pStyle w:val="Heading2"/>
        <w:numPr>
          <w:ilvl w:val="2"/>
          <w:numId w:val="20"/>
        </w:numPr>
        <w:rPr>
          <w:rFonts w:cstheme="minorHAnsi"/>
          <w:color w:val="404040" w:themeColor="text1" w:themeTint="BF"/>
          <w:sz w:val="22"/>
          <w:szCs w:val="22"/>
        </w:rPr>
      </w:pPr>
      <w:bookmarkStart w:id="36" w:name="_Toc532425678"/>
      <w:r w:rsidRPr="0009037A">
        <w:rPr>
          <w:rFonts w:cstheme="minorHAnsi"/>
          <w:color w:val="404040" w:themeColor="text1" w:themeTint="BF"/>
          <w:sz w:val="22"/>
          <w:szCs w:val="22"/>
        </w:rPr>
        <w:t>Product Risk</w:t>
      </w:r>
      <w:bookmarkEnd w:id="36"/>
    </w:p>
    <w:p w14:paraId="55AF3A22" w14:textId="77777777" w:rsidR="009C6507" w:rsidRPr="0009037A" w:rsidRDefault="009C6507" w:rsidP="009C6507">
      <w:pPr>
        <w:pStyle w:val="ListParagraph"/>
        <w:numPr>
          <w:ilvl w:val="0"/>
          <w:numId w:val="22"/>
        </w:numPr>
        <w:rPr>
          <w:rFonts w:eastAsia="Times New Roman" w:cstheme="minorHAnsi"/>
          <w:sz w:val="22"/>
          <w:szCs w:val="22"/>
          <w:lang w:eastAsia="en-US"/>
        </w:rPr>
      </w:pPr>
      <w:r w:rsidRPr="0009037A">
        <w:rPr>
          <w:rFonts w:eastAsia="Times New Roman" w:cstheme="minorHAnsi"/>
          <w:sz w:val="22"/>
          <w:szCs w:val="22"/>
          <w:lang w:eastAsia="en-US"/>
        </w:rPr>
        <w:t xml:space="preserve">Choosing the right type of database system is a challenging issue. Faulty database can </w:t>
      </w:r>
      <w:proofErr w:type="gramStart"/>
      <w:r w:rsidRPr="0009037A">
        <w:rPr>
          <w:rFonts w:eastAsia="Times New Roman" w:cstheme="minorHAnsi"/>
          <w:sz w:val="22"/>
          <w:szCs w:val="22"/>
          <w:lang w:eastAsia="en-US"/>
        </w:rPr>
        <w:t>costs</w:t>
      </w:r>
      <w:proofErr w:type="gramEnd"/>
      <w:r w:rsidRPr="0009037A">
        <w:rPr>
          <w:rFonts w:eastAsia="Times New Roman" w:cstheme="minorHAnsi"/>
          <w:sz w:val="22"/>
          <w:szCs w:val="22"/>
          <w:lang w:eastAsia="en-US"/>
        </w:rPr>
        <w:t xml:space="preserve"> us the deletion of user identification or information, thus we will be losing the track of that particular customer.</w:t>
      </w:r>
    </w:p>
    <w:p w14:paraId="77BA5BDD" w14:textId="0645BF73" w:rsidR="009C6507" w:rsidRPr="0009037A" w:rsidRDefault="009C6507" w:rsidP="009C6507">
      <w:pPr>
        <w:numPr>
          <w:ilvl w:val="0"/>
          <w:numId w:val="22"/>
        </w:numPr>
        <w:spacing w:after="0" w:line="240" w:lineRule="auto"/>
        <w:textAlignment w:val="baseline"/>
        <w:rPr>
          <w:rFonts w:eastAsia="Times New Roman" w:cstheme="minorHAnsi"/>
          <w:sz w:val="22"/>
          <w:szCs w:val="22"/>
          <w:lang w:eastAsia="en-US"/>
        </w:rPr>
      </w:pPr>
      <w:proofErr w:type="gramStart"/>
      <w:r w:rsidRPr="0009037A">
        <w:rPr>
          <w:rFonts w:eastAsia="Times New Roman" w:cstheme="minorHAnsi"/>
          <w:sz w:val="22"/>
          <w:szCs w:val="22"/>
          <w:lang w:eastAsia="en-US"/>
        </w:rPr>
        <w:t>Again</w:t>
      </w:r>
      <w:proofErr w:type="gramEnd"/>
      <w:r w:rsidRPr="0009037A">
        <w:rPr>
          <w:rFonts w:eastAsia="Times New Roman" w:cstheme="minorHAnsi"/>
          <w:sz w:val="22"/>
          <w:szCs w:val="22"/>
          <w:lang w:eastAsia="en-US"/>
        </w:rPr>
        <w:t xml:space="preserve"> bad design can creates complexity among users to use our system.    </w:t>
      </w:r>
    </w:p>
    <w:p w14:paraId="55391277" w14:textId="0E36A93E" w:rsidR="00173772" w:rsidRPr="0009037A" w:rsidRDefault="00173772" w:rsidP="00173772">
      <w:pPr>
        <w:pStyle w:val="Heading2"/>
        <w:numPr>
          <w:ilvl w:val="2"/>
          <w:numId w:val="20"/>
        </w:numPr>
        <w:rPr>
          <w:rFonts w:cstheme="minorHAnsi"/>
          <w:color w:val="404040" w:themeColor="text1" w:themeTint="BF"/>
          <w:sz w:val="22"/>
          <w:szCs w:val="22"/>
        </w:rPr>
      </w:pPr>
      <w:bookmarkStart w:id="37" w:name="_Toc532425679"/>
      <w:r w:rsidRPr="0009037A">
        <w:rPr>
          <w:rFonts w:cstheme="minorHAnsi"/>
          <w:color w:val="404040" w:themeColor="text1" w:themeTint="BF"/>
          <w:sz w:val="22"/>
          <w:szCs w:val="22"/>
        </w:rPr>
        <w:t>Business Risk</w:t>
      </w:r>
      <w:bookmarkEnd w:id="37"/>
    </w:p>
    <w:p w14:paraId="24FD3C24" w14:textId="4D1BDDF4" w:rsidR="009C6507" w:rsidRPr="0009037A" w:rsidRDefault="009C6507" w:rsidP="009C6507">
      <w:pPr>
        <w:pStyle w:val="ListParagraph"/>
        <w:numPr>
          <w:ilvl w:val="0"/>
          <w:numId w:val="21"/>
        </w:numPr>
        <w:rPr>
          <w:rFonts w:eastAsia="Times New Roman" w:cstheme="minorHAnsi"/>
          <w:sz w:val="22"/>
          <w:szCs w:val="22"/>
          <w:lang w:eastAsia="en-US"/>
        </w:rPr>
      </w:pPr>
      <w:r w:rsidRPr="0009037A">
        <w:rPr>
          <w:rFonts w:eastAsia="Times New Roman" w:cstheme="minorHAnsi"/>
          <w:sz w:val="22"/>
          <w:szCs w:val="22"/>
          <w:lang w:eastAsia="en-US"/>
        </w:rPr>
        <w:t xml:space="preserve">If we build a bad system it will definitely </w:t>
      </w:r>
      <w:proofErr w:type="spellStart"/>
      <w:r w:rsidRPr="0009037A">
        <w:rPr>
          <w:rFonts w:eastAsia="Times New Roman" w:cstheme="minorHAnsi"/>
          <w:sz w:val="22"/>
          <w:szCs w:val="22"/>
          <w:lang w:eastAsia="en-US"/>
        </w:rPr>
        <w:t>creates</w:t>
      </w:r>
      <w:proofErr w:type="spellEnd"/>
      <w:r w:rsidRPr="0009037A">
        <w:rPr>
          <w:rFonts w:eastAsia="Times New Roman" w:cstheme="minorHAnsi"/>
          <w:sz w:val="22"/>
          <w:szCs w:val="22"/>
          <w:lang w:eastAsia="en-US"/>
        </w:rPr>
        <w:t xml:space="preserve"> a </w:t>
      </w:r>
      <w:proofErr w:type="gramStart"/>
      <w:r w:rsidRPr="0009037A">
        <w:rPr>
          <w:rFonts w:eastAsia="Times New Roman" w:cstheme="minorHAnsi"/>
          <w:sz w:val="22"/>
          <w:szCs w:val="22"/>
          <w:lang w:eastAsia="en-US"/>
        </w:rPr>
        <w:t>bad impressions</w:t>
      </w:r>
      <w:proofErr w:type="gramEnd"/>
      <w:r w:rsidRPr="0009037A">
        <w:rPr>
          <w:rFonts w:eastAsia="Times New Roman" w:cstheme="minorHAnsi"/>
          <w:sz w:val="22"/>
          <w:szCs w:val="22"/>
          <w:lang w:eastAsia="en-US"/>
        </w:rPr>
        <w:t xml:space="preserve"> on our customer about our company so we have to be very careful. This a great risk for the future of our company.</w:t>
      </w:r>
    </w:p>
    <w:p w14:paraId="21F8FFFB" w14:textId="60CC705F" w:rsidR="009C6507" w:rsidRPr="0009037A" w:rsidRDefault="009C6507" w:rsidP="009C6507">
      <w:pPr>
        <w:numPr>
          <w:ilvl w:val="0"/>
          <w:numId w:val="22"/>
        </w:numPr>
        <w:spacing w:after="0" w:line="240" w:lineRule="auto"/>
        <w:textAlignment w:val="baseline"/>
        <w:rPr>
          <w:rFonts w:eastAsia="Times New Roman" w:cstheme="minorHAnsi"/>
          <w:sz w:val="22"/>
          <w:szCs w:val="22"/>
          <w:lang w:eastAsia="en-US"/>
        </w:rPr>
      </w:pPr>
      <w:r w:rsidRPr="0009037A">
        <w:rPr>
          <w:rFonts w:eastAsia="Times New Roman" w:cstheme="minorHAnsi"/>
          <w:sz w:val="22"/>
          <w:szCs w:val="22"/>
          <w:lang w:eastAsia="en-US"/>
        </w:rPr>
        <w:t xml:space="preserve">We need to keep track </w:t>
      </w:r>
      <w:proofErr w:type="gramStart"/>
      <w:r w:rsidRPr="0009037A">
        <w:rPr>
          <w:rFonts w:eastAsia="Times New Roman" w:cstheme="minorHAnsi"/>
          <w:sz w:val="22"/>
          <w:szCs w:val="22"/>
          <w:lang w:eastAsia="en-US"/>
        </w:rPr>
        <w:t>of  what’s</w:t>
      </w:r>
      <w:proofErr w:type="gramEnd"/>
      <w:r w:rsidRPr="0009037A">
        <w:rPr>
          <w:rFonts w:eastAsia="Times New Roman" w:cstheme="minorHAnsi"/>
          <w:sz w:val="22"/>
          <w:szCs w:val="22"/>
          <w:lang w:eastAsia="en-US"/>
        </w:rPr>
        <w:t xml:space="preserve"> our competitors are doing in order to grab the customer attention. Their better products can make our product less popular.</w:t>
      </w:r>
    </w:p>
    <w:p w14:paraId="6880FDEC" w14:textId="77777777" w:rsidR="009C6507" w:rsidRPr="0009037A" w:rsidRDefault="009C6507" w:rsidP="009C6507">
      <w:pPr>
        <w:spacing w:after="0" w:line="240" w:lineRule="auto"/>
        <w:ind w:left="720"/>
        <w:textAlignment w:val="baseline"/>
        <w:rPr>
          <w:rFonts w:eastAsia="Times New Roman" w:cstheme="minorHAnsi"/>
          <w:sz w:val="22"/>
          <w:szCs w:val="22"/>
          <w:lang w:eastAsia="en-US"/>
        </w:rPr>
      </w:pPr>
    </w:p>
    <w:p w14:paraId="379A3A59" w14:textId="0FC46906" w:rsidR="009C6507" w:rsidRPr="0009037A" w:rsidRDefault="009C6507" w:rsidP="009C6507">
      <w:pPr>
        <w:pStyle w:val="ListParagraph"/>
        <w:numPr>
          <w:ilvl w:val="0"/>
          <w:numId w:val="22"/>
        </w:numPr>
        <w:rPr>
          <w:rFonts w:eastAsia="Times New Roman" w:cstheme="minorHAnsi"/>
          <w:sz w:val="22"/>
          <w:szCs w:val="22"/>
          <w:lang w:eastAsia="en-US"/>
        </w:rPr>
      </w:pPr>
      <w:r w:rsidRPr="0009037A">
        <w:rPr>
          <w:rFonts w:eastAsia="Times New Roman" w:cstheme="minorHAnsi"/>
          <w:sz w:val="22"/>
          <w:szCs w:val="22"/>
          <w:lang w:eastAsia="en-US"/>
        </w:rPr>
        <w:t>We need to evolve our system on the basis of upcoming requirements as situations are not always the same.  </w:t>
      </w:r>
    </w:p>
    <w:p w14:paraId="2FE3A98C" w14:textId="0DC816C1" w:rsidR="009C6507" w:rsidRPr="0009037A" w:rsidRDefault="009C6507" w:rsidP="00173772">
      <w:pPr>
        <w:rPr>
          <w:rFonts w:cstheme="minorHAnsi"/>
          <w:sz w:val="22"/>
          <w:szCs w:val="22"/>
        </w:rPr>
      </w:pPr>
    </w:p>
    <w:p w14:paraId="501DA42F" w14:textId="1C307026" w:rsidR="00181651" w:rsidRPr="0009037A" w:rsidRDefault="00181651" w:rsidP="00173772">
      <w:pPr>
        <w:rPr>
          <w:rFonts w:cstheme="minorHAnsi"/>
          <w:sz w:val="22"/>
          <w:szCs w:val="22"/>
        </w:rPr>
      </w:pPr>
    </w:p>
    <w:p w14:paraId="094B29D0" w14:textId="1F4ABD91" w:rsidR="00181651" w:rsidRPr="0009037A" w:rsidRDefault="00181651" w:rsidP="00173772">
      <w:pPr>
        <w:rPr>
          <w:rFonts w:cstheme="minorHAnsi"/>
          <w:sz w:val="22"/>
          <w:szCs w:val="22"/>
        </w:rPr>
      </w:pPr>
    </w:p>
    <w:p w14:paraId="51ADDB4F" w14:textId="77777777" w:rsidR="00181651" w:rsidRPr="0009037A" w:rsidRDefault="00181651" w:rsidP="00173772">
      <w:pPr>
        <w:rPr>
          <w:rFonts w:cstheme="minorHAnsi"/>
          <w:sz w:val="22"/>
          <w:szCs w:val="22"/>
        </w:rPr>
      </w:pPr>
    </w:p>
    <w:p w14:paraId="48C2FC49" w14:textId="5177E5FB" w:rsidR="00173772" w:rsidRPr="0009037A" w:rsidRDefault="00173772" w:rsidP="00173772">
      <w:pPr>
        <w:pStyle w:val="Heading1"/>
        <w:rPr>
          <w:rFonts w:cstheme="minorHAnsi"/>
          <w:color w:val="404040" w:themeColor="text1" w:themeTint="BF"/>
          <w:sz w:val="22"/>
          <w:szCs w:val="22"/>
        </w:rPr>
      </w:pPr>
      <w:bookmarkStart w:id="38" w:name="_Toc532425680"/>
      <w:r w:rsidRPr="0009037A">
        <w:rPr>
          <w:rFonts w:cstheme="minorHAnsi"/>
          <w:color w:val="404040" w:themeColor="text1" w:themeTint="BF"/>
          <w:sz w:val="22"/>
          <w:szCs w:val="22"/>
        </w:rPr>
        <w:lastRenderedPageBreak/>
        <w:t xml:space="preserve">5.2. </w:t>
      </w:r>
      <w:r w:rsidR="00181651" w:rsidRPr="0009037A">
        <w:rPr>
          <w:rFonts w:cstheme="minorHAnsi"/>
          <w:color w:val="404040" w:themeColor="text1" w:themeTint="BF"/>
          <w:sz w:val="22"/>
          <w:szCs w:val="22"/>
        </w:rPr>
        <w:t>Potential Risk assessment</w:t>
      </w:r>
      <w:bookmarkEnd w:id="38"/>
    </w:p>
    <w:p w14:paraId="0E5BB8E4" w14:textId="6FD0C716" w:rsidR="009C6507" w:rsidRPr="0009037A" w:rsidRDefault="009C6507" w:rsidP="009C6507">
      <w:pPr>
        <w:rPr>
          <w:rFonts w:cstheme="minorHAnsi"/>
          <w:sz w:val="22"/>
          <w:szCs w:val="22"/>
        </w:rPr>
      </w:pPr>
    </w:p>
    <w:tbl>
      <w:tblPr>
        <w:tblStyle w:val="ProjectScopeTable"/>
        <w:tblW w:w="9216" w:type="dxa"/>
        <w:tblLook w:val="04A0" w:firstRow="1" w:lastRow="0" w:firstColumn="1" w:lastColumn="0" w:noHBand="0" w:noVBand="1"/>
      </w:tblPr>
      <w:tblGrid>
        <w:gridCol w:w="4608"/>
        <w:gridCol w:w="4608"/>
      </w:tblGrid>
      <w:tr w:rsidR="00181651" w:rsidRPr="0009037A" w14:paraId="6FBDAED4" w14:textId="77777777" w:rsidTr="00181651">
        <w:trPr>
          <w:cnfStyle w:val="100000000000" w:firstRow="1" w:lastRow="0" w:firstColumn="0" w:lastColumn="0" w:oddVBand="0" w:evenVBand="0" w:oddHBand="0" w:evenHBand="0" w:firstRowFirstColumn="0" w:firstRowLastColumn="0" w:lastRowFirstColumn="0" w:lastRowLastColumn="0"/>
          <w:trHeight w:val="432"/>
        </w:trPr>
        <w:tc>
          <w:tcPr>
            <w:tcW w:w="4608" w:type="dxa"/>
          </w:tcPr>
          <w:p w14:paraId="7A29B70F" w14:textId="1E2F65C3" w:rsidR="009C6507" w:rsidRPr="0009037A" w:rsidRDefault="009C6507" w:rsidP="009C6507">
            <w:pPr>
              <w:jc w:val="center"/>
              <w:rPr>
                <w:rFonts w:cstheme="minorHAnsi"/>
                <w:sz w:val="22"/>
                <w:szCs w:val="22"/>
              </w:rPr>
            </w:pPr>
            <w:r w:rsidRPr="0009037A">
              <w:rPr>
                <w:rFonts w:cstheme="minorHAnsi"/>
                <w:sz w:val="22"/>
                <w:szCs w:val="22"/>
              </w:rPr>
              <w:t>Risk</w:t>
            </w:r>
          </w:p>
        </w:tc>
        <w:tc>
          <w:tcPr>
            <w:tcW w:w="4608" w:type="dxa"/>
          </w:tcPr>
          <w:p w14:paraId="2D60A599" w14:textId="4B102844" w:rsidR="009C6507" w:rsidRPr="0009037A" w:rsidRDefault="009C6507" w:rsidP="00181651">
            <w:pPr>
              <w:jc w:val="center"/>
              <w:rPr>
                <w:rFonts w:cstheme="minorHAnsi"/>
                <w:b w:val="0"/>
                <w:sz w:val="22"/>
                <w:szCs w:val="22"/>
              </w:rPr>
            </w:pPr>
            <w:r w:rsidRPr="0009037A">
              <w:rPr>
                <w:rFonts w:cstheme="minorHAnsi"/>
                <w:sz w:val="22"/>
                <w:szCs w:val="22"/>
              </w:rPr>
              <w:t>Probability</w:t>
            </w:r>
          </w:p>
        </w:tc>
      </w:tr>
      <w:tr w:rsidR="00181651" w:rsidRPr="0009037A" w14:paraId="5DDE7775" w14:textId="77777777" w:rsidTr="00181651">
        <w:trPr>
          <w:trHeight w:val="432"/>
        </w:trPr>
        <w:tc>
          <w:tcPr>
            <w:tcW w:w="4608" w:type="dxa"/>
          </w:tcPr>
          <w:p w14:paraId="5B04AD9D" w14:textId="0F590F1F" w:rsidR="009C6507" w:rsidRPr="0009037A" w:rsidRDefault="009C6507" w:rsidP="00181651">
            <w:pPr>
              <w:spacing w:line="276" w:lineRule="auto"/>
              <w:jc w:val="both"/>
              <w:rPr>
                <w:rFonts w:cstheme="minorHAnsi"/>
                <w:sz w:val="22"/>
                <w:szCs w:val="22"/>
              </w:rPr>
            </w:pPr>
            <w:r w:rsidRPr="0009037A">
              <w:rPr>
                <w:rFonts w:cstheme="minorHAnsi"/>
                <w:sz w:val="22"/>
                <w:szCs w:val="22"/>
              </w:rPr>
              <w:t>Project schedule will exceed one fiscal year.</w:t>
            </w:r>
          </w:p>
        </w:tc>
        <w:tc>
          <w:tcPr>
            <w:tcW w:w="4608" w:type="dxa"/>
          </w:tcPr>
          <w:p w14:paraId="5D854CC1" w14:textId="34A04A51" w:rsidR="009C6507" w:rsidRPr="0009037A" w:rsidRDefault="00181651" w:rsidP="00181651">
            <w:pPr>
              <w:jc w:val="center"/>
              <w:rPr>
                <w:rFonts w:cstheme="minorHAnsi"/>
                <w:b/>
                <w:sz w:val="22"/>
                <w:szCs w:val="22"/>
              </w:rPr>
            </w:pPr>
            <w:r w:rsidRPr="0009037A">
              <w:rPr>
                <w:rFonts w:cstheme="minorHAnsi"/>
                <w:b/>
                <w:sz w:val="22"/>
                <w:szCs w:val="22"/>
              </w:rPr>
              <w:t>Low</w:t>
            </w:r>
          </w:p>
        </w:tc>
      </w:tr>
      <w:tr w:rsidR="00181651" w:rsidRPr="0009037A" w14:paraId="46A8D60B" w14:textId="77777777" w:rsidTr="00181651">
        <w:trPr>
          <w:trHeight w:val="432"/>
        </w:trPr>
        <w:tc>
          <w:tcPr>
            <w:tcW w:w="4608" w:type="dxa"/>
          </w:tcPr>
          <w:p w14:paraId="46B5AF8F" w14:textId="168B88D1" w:rsidR="009C6507" w:rsidRPr="0009037A" w:rsidRDefault="009C6507" w:rsidP="00181651">
            <w:pPr>
              <w:spacing w:line="276" w:lineRule="auto"/>
              <w:jc w:val="both"/>
              <w:rPr>
                <w:rFonts w:cstheme="minorHAnsi"/>
                <w:sz w:val="22"/>
                <w:szCs w:val="22"/>
              </w:rPr>
            </w:pPr>
            <w:r w:rsidRPr="0009037A">
              <w:rPr>
                <w:rFonts w:cstheme="minorHAnsi"/>
                <w:sz w:val="22"/>
                <w:szCs w:val="22"/>
              </w:rPr>
              <w:t>Project team member(s) will not be in place when required.</w:t>
            </w:r>
          </w:p>
        </w:tc>
        <w:tc>
          <w:tcPr>
            <w:tcW w:w="4608" w:type="dxa"/>
          </w:tcPr>
          <w:p w14:paraId="431CE5CE" w14:textId="1452C1BC" w:rsidR="009C6507" w:rsidRPr="0009037A" w:rsidRDefault="00181651" w:rsidP="00181651">
            <w:pPr>
              <w:jc w:val="center"/>
              <w:rPr>
                <w:rFonts w:cstheme="minorHAnsi"/>
                <w:b/>
                <w:sz w:val="22"/>
                <w:szCs w:val="22"/>
              </w:rPr>
            </w:pPr>
            <w:r w:rsidRPr="0009037A">
              <w:rPr>
                <w:rFonts w:cstheme="minorHAnsi"/>
                <w:b/>
                <w:sz w:val="22"/>
                <w:szCs w:val="22"/>
              </w:rPr>
              <w:t>Medium</w:t>
            </w:r>
          </w:p>
        </w:tc>
      </w:tr>
      <w:tr w:rsidR="00181651" w:rsidRPr="0009037A" w14:paraId="7B44DCAD" w14:textId="77777777" w:rsidTr="00181651">
        <w:trPr>
          <w:trHeight w:val="432"/>
        </w:trPr>
        <w:tc>
          <w:tcPr>
            <w:tcW w:w="4608" w:type="dxa"/>
          </w:tcPr>
          <w:p w14:paraId="0385DEDC" w14:textId="3490EB2E" w:rsidR="009C6507" w:rsidRPr="0009037A" w:rsidRDefault="009C6507" w:rsidP="00181651">
            <w:pPr>
              <w:pStyle w:val="NormalWeb"/>
              <w:spacing w:before="0" w:beforeAutospacing="0" w:after="0" w:afterAutospacing="0" w:line="276" w:lineRule="auto"/>
              <w:jc w:val="both"/>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Chance that the workstation environment of the intended user will change after requirements are gathered.</w:t>
            </w:r>
          </w:p>
        </w:tc>
        <w:tc>
          <w:tcPr>
            <w:tcW w:w="4608" w:type="dxa"/>
          </w:tcPr>
          <w:p w14:paraId="41C34542" w14:textId="4E3418BD" w:rsidR="009C6507" w:rsidRPr="0009037A" w:rsidRDefault="00181651" w:rsidP="00181651">
            <w:pPr>
              <w:jc w:val="center"/>
              <w:rPr>
                <w:rFonts w:cstheme="minorHAnsi"/>
                <w:b/>
                <w:sz w:val="22"/>
                <w:szCs w:val="22"/>
              </w:rPr>
            </w:pPr>
            <w:r w:rsidRPr="0009037A">
              <w:rPr>
                <w:rFonts w:cstheme="minorHAnsi"/>
                <w:b/>
                <w:sz w:val="22"/>
                <w:szCs w:val="22"/>
              </w:rPr>
              <w:t>Low</w:t>
            </w:r>
          </w:p>
        </w:tc>
      </w:tr>
      <w:tr w:rsidR="00181651" w:rsidRPr="0009037A" w14:paraId="7C375220" w14:textId="77777777" w:rsidTr="00181651">
        <w:trPr>
          <w:trHeight w:val="432"/>
        </w:trPr>
        <w:tc>
          <w:tcPr>
            <w:tcW w:w="4608" w:type="dxa"/>
          </w:tcPr>
          <w:p w14:paraId="24846311" w14:textId="7DB6E99D" w:rsidR="009C6507" w:rsidRPr="0009037A" w:rsidRDefault="00181651" w:rsidP="00181651">
            <w:pPr>
              <w:pStyle w:val="NormalWeb"/>
              <w:spacing w:before="0" w:beforeAutospacing="0" w:after="0" w:afterAutospacing="0" w:line="276" w:lineRule="auto"/>
              <w:jc w:val="both"/>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Chance that changes, in critical personnel on either the government or contractor side, will occur during the life of the project. (As it is Bangladesh)</w:t>
            </w:r>
          </w:p>
        </w:tc>
        <w:tc>
          <w:tcPr>
            <w:tcW w:w="4608" w:type="dxa"/>
          </w:tcPr>
          <w:p w14:paraId="05D94BA3" w14:textId="3310142F" w:rsidR="009C6507" w:rsidRPr="0009037A" w:rsidRDefault="00181651" w:rsidP="00181651">
            <w:pPr>
              <w:jc w:val="center"/>
              <w:rPr>
                <w:rFonts w:cstheme="minorHAnsi"/>
                <w:b/>
                <w:sz w:val="22"/>
                <w:szCs w:val="22"/>
              </w:rPr>
            </w:pPr>
            <w:r w:rsidRPr="0009037A">
              <w:rPr>
                <w:rFonts w:cstheme="minorHAnsi"/>
                <w:b/>
                <w:sz w:val="22"/>
                <w:szCs w:val="22"/>
              </w:rPr>
              <w:t>High</w:t>
            </w:r>
          </w:p>
        </w:tc>
      </w:tr>
      <w:tr w:rsidR="00181651" w:rsidRPr="0009037A" w14:paraId="4378F3E5" w14:textId="77777777" w:rsidTr="00181651">
        <w:trPr>
          <w:trHeight w:val="432"/>
        </w:trPr>
        <w:tc>
          <w:tcPr>
            <w:tcW w:w="4608" w:type="dxa"/>
          </w:tcPr>
          <w:p w14:paraId="5BF58D4D" w14:textId="1C53DC46" w:rsidR="009C6507" w:rsidRPr="0009037A" w:rsidRDefault="00181651" w:rsidP="00181651">
            <w:pPr>
              <w:pStyle w:val="NormalWeb"/>
              <w:spacing w:before="0" w:beforeAutospacing="0" w:after="0" w:afterAutospacing="0" w:line="276" w:lineRule="auto"/>
              <w:jc w:val="both"/>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Risk to the project resulting from a mandated/mandatory completion date for the project.</w:t>
            </w:r>
          </w:p>
        </w:tc>
        <w:tc>
          <w:tcPr>
            <w:tcW w:w="4608" w:type="dxa"/>
          </w:tcPr>
          <w:p w14:paraId="763AA92C" w14:textId="2433BEE6" w:rsidR="009C6507" w:rsidRPr="0009037A" w:rsidRDefault="00181651" w:rsidP="00181651">
            <w:pPr>
              <w:jc w:val="center"/>
              <w:rPr>
                <w:rFonts w:cstheme="minorHAnsi"/>
                <w:b/>
                <w:sz w:val="22"/>
                <w:szCs w:val="22"/>
              </w:rPr>
            </w:pPr>
            <w:r w:rsidRPr="0009037A">
              <w:rPr>
                <w:rFonts w:cstheme="minorHAnsi"/>
                <w:b/>
                <w:sz w:val="22"/>
                <w:szCs w:val="22"/>
              </w:rPr>
              <w:t>Low</w:t>
            </w:r>
          </w:p>
        </w:tc>
      </w:tr>
      <w:tr w:rsidR="00181651" w:rsidRPr="0009037A" w14:paraId="6A060969" w14:textId="77777777" w:rsidTr="00181651">
        <w:trPr>
          <w:trHeight w:val="432"/>
        </w:trPr>
        <w:tc>
          <w:tcPr>
            <w:tcW w:w="4608" w:type="dxa"/>
          </w:tcPr>
          <w:p w14:paraId="71373E48" w14:textId="1AC70CF7" w:rsidR="009C6507" w:rsidRPr="0009037A" w:rsidRDefault="00181651" w:rsidP="00181651">
            <w:pPr>
              <w:pStyle w:val="NormalWeb"/>
              <w:spacing w:before="0" w:beforeAutospacing="0" w:after="0" w:afterAutospacing="0" w:line="276" w:lineRule="auto"/>
              <w:jc w:val="both"/>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Risks associated with personnel assigned to the project who may be pulled off anytime for another assignment.</w:t>
            </w:r>
          </w:p>
        </w:tc>
        <w:tc>
          <w:tcPr>
            <w:tcW w:w="4608" w:type="dxa"/>
          </w:tcPr>
          <w:p w14:paraId="6F5D5154" w14:textId="0C5D30C1" w:rsidR="009C6507" w:rsidRPr="0009037A" w:rsidRDefault="00181651" w:rsidP="00181651">
            <w:pPr>
              <w:jc w:val="center"/>
              <w:rPr>
                <w:rFonts w:cstheme="minorHAnsi"/>
                <w:b/>
                <w:sz w:val="22"/>
                <w:szCs w:val="22"/>
              </w:rPr>
            </w:pPr>
            <w:r w:rsidRPr="0009037A">
              <w:rPr>
                <w:rFonts w:cstheme="minorHAnsi"/>
                <w:b/>
                <w:sz w:val="22"/>
                <w:szCs w:val="22"/>
              </w:rPr>
              <w:t>Low</w:t>
            </w:r>
          </w:p>
        </w:tc>
      </w:tr>
      <w:tr w:rsidR="00181651" w:rsidRPr="0009037A" w14:paraId="33B53A9C" w14:textId="77777777" w:rsidTr="00181651">
        <w:trPr>
          <w:trHeight w:val="432"/>
        </w:trPr>
        <w:tc>
          <w:tcPr>
            <w:tcW w:w="4608" w:type="dxa"/>
          </w:tcPr>
          <w:p w14:paraId="34C9477F" w14:textId="3B61350E" w:rsidR="009C6507" w:rsidRPr="0009037A" w:rsidRDefault="00181651" w:rsidP="00181651">
            <w:pPr>
              <w:pStyle w:val="NormalWeb"/>
              <w:spacing w:before="0" w:beforeAutospacing="0" w:after="0" w:afterAutospacing="0" w:line="276" w:lineRule="auto"/>
              <w:jc w:val="both"/>
              <w:rPr>
                <w:rFonts w:asciiTheme="minorHAnsi" w:hAnsiTheme="minorHAnsi" w:cstheme="minorHAnsi"/>
                <w:color w:val="404040" w:themeColor="text1" w:themeTint="BF"/>
                <w:sz w:val="22"/>
                <w:szCs w:val="22"/>
              </w:rPr>
            </w:pPr>
            <w:r w:rsidRPr="0009037A">
              <w:rPr>
                <w:rFonts w:asciiTheme="minorHAnsi" w:hAnsiTheme="minorHAnsi" w:cstheme="minorHAnsi"/>
                <w:color w:val="404040" w:themeColor="text1" w:themeTint="BF"/>
                <w:sz w:val="22"/>
                <w:szCs w:val="22"/>
              </w:rPr>
              <w:t>Risks to the project caused by requirements that are inadequately defined.</w:t>
            </w:r>
          </w:p>
        </w:tc>
        <w:tc>
          <w:tcPr>
            <w:tcW w:w="4608" w:type="dxa"/>
          </w:tcPr>
          <w:p w14:paraId="28C8A02A" w14:textId="340DC9E9" w:rsidR="009C6507" w:rsidRPr="0009037A" w:rsidRDefault="00181651" w:rsidP="00181651">
            <w:pPr>
              <w:jc w:val="center"/>
              <w:rPr>
                <w:rFonts w:cstheme="minorHAnsi"/>
                <w:b/>
                <w:sz w:val="22"/>
                <w:szCs w:val="22"/>
              </w:rPr>
            </w:pPr>
            <w:r w:rsidRPr="0009037A">
              <w:rPr>
                <w:rFonts w:cstheme="minorHAnsi"/>
                <w:b/>
                <w:sz w:val="22"/>
                <w:szCs w:val="22"/>
              </w:rPr>
              <w:t>Medium</w:t>
            </w:r>
          </w:p>
        </w:tc>
      </w:tr>
    </w:tbl>
    <w:p w14:paraId="1D662B16" w14:textId="77777777" w:rsidR="00173772" w:rsidRPr="0009037A" w:rsidRDefault="00173772" w:rsidP="00173772">
      <w:pPr>
        <w:rPr>
          <w:rFonts w:cstheme="minorHAnsi"/>
          <w:sz w:val="22"/>
          <w:szCs w:val="22"/>
        </w:rPr>
      </w:pPr>
    </w:p>
    <w:p w14:paraId="6B841DA1" w14:textId="746ABD66" w:rsidR="00085CB3" w:rsidRPr="0009037A" w:rsidRDefault="001B08A6" w:rsidP="00085CB3">
      <w:pPr>
        <w:pStyle w:val="Title"/>
        <w:rPr>
          <w:rFonts w:asciiTheme="minorHAnsi" w:hAnsiTheme="minorHAnsi" w:cstheme="minorHAnsi"/>
          <w:color w:val="404040" w:themeColor="text1" w:themeTint="BF"/>
          <w:sz w:val="22"/>
          <w:szCs w:val="22"/>
        </w:rPr>
      </w:pPr>
      <w:bookmarkStart w:id="39" w:name="_Toc532425681"/>
      <w:r w:rsidRPr="0009037A">
        <w:rPr>
          <w:rFonts w:asciiTheme="minorHAnsi" w:hAnsiTheme="minorHAnsi" w:cstheme="minorHAnsi"/>
          <w:color w:val="404040" w:themeColor="text1" w:themeTint="BF"/>
          <w:sz w:val="22"/>
          <w:szCs w:val="22"/>
        </w:rPr>
        <w:t>6</w:t>
      </w:r>
      <w:r w:rsidR="00085CB3" w:rsidRPr="0009037A">
        <w:rPr>
          <w:rFonts w:asciiTheme="minorHAnsi" w:hAnsiTheme="minorHAnsi" w:cstheme="minorHAnsi"/>
          <w:color w:val="404040" w:themeColor="text1" w:themeTint="BF"/>
          <w:sz w:val="22"/>
          <w:szCs w:val="22"/>
        </w:rPr>
        <w:t>. Repository</w:t>
      </w:r>
      <w:bookmarkEnd w:id="39"/>
    </w:p>
    <w:p w14:paraId="04C05FE4" w14:textId="632B62A7" w:rsidR="00085CB3" w:rsidRPr="0009037A" w:rsidRDefault="00085CB3" w:rsidP="00085CB3"/>
    <w:p w14:paraId="40B2B5C6" w14:textId="3042DFF0" w:rsidR="00085CB3" w:rsidRPr="0009037A" w:rsidRDefault="00085CB3" w:rsidP="00085CB3">
      <w:pPr>
        <w:rPr>
          <w:b/>
        </w:rPr>
      </w:pPr>
      <w:r w:rsidRPr="0009037A">
        <w:rPr>
          <w:b/>
        </w:rPr>
        <w:t xml:space="preserve">GITHUB REPOSITORY LINK: </w:t>
      </w:r>
    </w:p>
    <w:p w14:paraId="1E9BE6FC" w14:textId="0ACE325D" w:rsidR="00085CB3" w:rsidRPr="0009037A" w:rsidRDefault="00085CB3" w:rsidP="00085CB3">
      <w:pPr>
        <w:rPr>
          <w:b/>
        </w:rPr>
      </w:pPr>
      <w:hyperlink r:id="rId26" w:history="1">
        <w:r w:rsidRPr="0009037A">
          <w:rPr>
            <w:rStyle w:val="Hyperlink"/>
            <w:b/>
            <w:color w:val="404040" w:themeColor="text1" w:themeTint="BF"/>
          </w:rPr>
          <w:t>https://github.com/colossus21/CSE470-Final-Report</w:t>
        </w:r>
      </w:hyperlink>
    </w:p>
    <w:p w14:paraId="0FA4D2C7" w14:textId="6ACCEF8A" w:rsidR="00085CB3" w:rsidRPr="0009037A" w:rsidRDefault="00085CB3" w:rsidP="00173772">
      <w:pPr>
        <w:rPr>
          <w:rFonts w:cstheme="minorHAnsi"/>
          <w:sz w:val="22"/>
          <w:szCs w:val="22"/>
        </w:rPr>
      </w:pPr>
    </w:p>
    <w:p w14:paraId="530E7BF0" w14:textId="6DB59B4C" w:rsidR="001B08A6" w:rsidRPr="0009037A" w:rsidRDefault="001B08A6" w:rsidP="00173772">
      <w:pPr>
        <w:rPr>
          <w:rFonts w:cstheme="minorHAnsi"/>
          <w:sz w:val="22"/>
          <w:szCs w:val="22"/>
        </w:rPr>
      </w:pPr>
    </w:p>
    <w:p w14:paraId="6B13AF23" w14:textId="77777777" w:rsidR="001B08A6" w:rsidRPr="0009037A" w:rsidRDefault="001B08A6" w:rsidP="00173772">
      <w:pPr>
        <w:rPr>
          <w:rFonts w:cstheme="minorHAnsi"/>
          <w:sz w:val="22"/>
          <w:szCs w:val="22"/>
        </w:rPr>
      </w:pPr>
    </w:p>
    <w:p w14:paraId="446190A5" w14:textId="5E78CC97" w:rsidR="001B08A6" w:rsidRPr="0009037A" w:rsidRDefault="001B08A6" w:rsidP="001B08A6">
      <w:pPr>
        <w:pStyle w:val="Title"/>
        <w:rPr>
          <w:rFonts w:asciiTheme="minorHAnsi" w:hAnsiTheme="minorHAnsi" w:cstheme="minorHAnsi"/>
          <w:color w:val="404040" w:themeColor="text1" w:themeTint="BF"/>
          <w:sz w:val="22"/>
          <w:szCs w:val="22"/>
        </w:rPr>
      </w:pPr>
      <w:bookmarkStart w:id="40" w:name="_Toc532425682"/>
      <w:r w:rsidRPr="0009037A">
        <w:rPr>
          <w:rFonts w:asciiTheme="minorHAnsi" w:hAnsiTheme="minorHAnsi" w:cstheme="minorHAnsi"/>
          <w:color w:val="404040" w:themeColor="text1" w:themeTint="BF"/>
          <w:sz w:val="22"/>
          <w:szCs w:val="22"/>
        </w:rPr>
        <w:t>7. Effort Breakdown of Members</w:t>
      </w:r>
      <w:bookmarkEnd w:id="40"/>
    </w:p>
    <w:p w14:paraId="5B4DA395" w14:textId="4C896617" w:rsidR="001B08A6" w:rsidRPr="0009037A" w:rsidRDefault="001B08A6" w:rsidP="001B08A6"/>
    <w:p w14:paraId="4E1E6DD3" w14:textId="00681FF5" w:rsidR="001B08A6" w:rsidRPr="0009037A" w:rsidRDefault="001B08A6" w:rsidP="001B08A6"/>
    <w:tbl>
      <w:tblPr>
        <w:tblStyle w:val="ProjectScopeTable"/>
        <w:tblW w:w="0" w:type="auto"/>
        <w:tblLook w:val="04A0" w:firstRow="1" w:lastRow="0" w:firstColumn="1" w:lastColumn="0" w:noHBand="0" w:noVBand="1"/>
      </w:tblPr>
      <w:tblGrid>
        <w:gridCol w:w="3235"/>
        <w:gridCol w:w="1980"/>
        <w:gridCol w:w="1530"/>
        <w:gridCol w:w="1260"/>
        <w:gridCol w:w="1345"/>
      </w:tblGrid>
      <w:tr w:rsidR="0070535A" w:rsidRPr="0009037A" w14:paraId="7F89A52C" w14:textId="77777777" w:rsidTr="0070535A">
        <w:trPr>
          <w:cnfStyle w:val="100000000000" w:firstRow="1" w:lastRow="0" w:firstColumn="0" w:lastColumn="0" w:oddVBand="0" w:evenVBand="0" w:oddHBand="0" w:evenHBand="0" w:firstRowFirstColumn="0" w:firstRowLastColumn="0" w:lastRowFirstColumn="0" w:lastRowLastColumn="0"/>
        </w:trPr>
        <w:tc>
          <w:tcPr>
            <w:tcW w:w="3235" w:type="dxa"/>
          </w:tcPr>
          <w:p w14:paraId="0BF1ECA0" w14:textId="77777777" w:rsidR="001B08A6" w:rsidRPr="0009037A" w:rsidRDefault="001B08A6" w:rsidP="001B08A6"/>
        </w:tc>
        <w:tc>
          <w:tcPr>
            <w:tcW w:w="1980" w:type="dxa"/>
          </w:tcPr>
          <w:p w14:paraId="5B0F6F12" w14:textId="78C2CEB8" w:rsidR="001B08A6" w:rsidRPr="0009037A" w:rsidRDefault="001B08A6" w:rsidP="0070535A">
            <w:pPr>
              <w:jc w:val="center"/>
            </w:pPr>
            <w:r w:rsidRPr="0009037A">
              <w:t xml:space="preserve">Syed </w:t>
            </w:r>
            <w:proofErr w:type="spellStart"/>
            <w:r w:rsidRPr="0009037A">
              <w:t>Zafrul</w:t>
            </w:r>
            <w:proofErr w:type="spellEnd"/>
            <w:r w:rsidRPr="0009037A">
              <w:t xml:space="preserve"> Hassan</w:t>
            </w:r>
          </w:p>
        </w:tc>
        <w:tc>
          <w:tcPr>
            <w:tcW w:w="1530" w:type="dxa"/>
          </w:tcPr>
          <w:p w14:paraId="7A24E12C" w14:textId="492CD325" w:rsidR="001B08A6" w:rsidRPr="0009037A" w:rsidRDefault="001B08A6" w:rsidP="0070535A">
            <w:pPr>
              <w:jc w:val="center"/>
            </w:pPr>
            <w:r w:rsidRPr="0009037A">
              <w:t xml:space="preserve">Abu </w:t>
            </w:r>
            <w:proofErr w:type="spellStart"/>
            <w:r w:rsidRPr="0009037A">
              <w:t>Wakkas</w:t>
            </w:r>
            <w:proofErr w:type="spellEnd"/>
          </w:p>
        </w:tc>
        <w:tc>
          <w:tcPr>
            <w:tcW w:w="1260" w:type="dxa"/>
          </w:tcPr>
          <w:p w14:paraId="73DF5ACE" w14:textId="10C92585" w:rsidR="001B08A6" w:rsidRPr="0009037A" w:rsidRDefault="001B08A6" w:rsidP="0070535A">
            <w:pPr>
              <w:jc w:val="center"/>
            </w:pPr>
            <w:proofErr w:type="spellStart"/>
            <w:r w:rsidRPr="0009037A">
              <w:t>Rafiul</w:t>
            </w:r>
            <w:proofErr w:type="spellEnd"/>
          </w:p>
        </w:tc>
        <w:tc>
          <w:tcPr>
            <w:tcW w:w="1345" w:type="dxa"/>
          </w:tcPr>
          <w:p w14:paraId="5AAB7A8F" w14:textId="0D623EBA" w:rsidR="001B08A6" w:rsidRPr="0009037A" w:rsidRDefault="001B08A6" w:rsidP="0070535A">
            <w:pPr>
              <w:jc w:val="center"/>
            </w:pPr>
            <w:proofErr w:type="spellStart"/>
            <w:r w:rsidRPr="0009037A">
              <w:t>Nusayer</w:t>
            </w:r>
            <w:proofErr w:type="spellEnd"/>
          </w:p>
        </w:tc>
      </w:tr>
      <w:tr w:rsidR="0070535A" w:rsidRPr="0009037A" w14:paraId="6CBD0A43" w14:textId="77777777" w:rsidTr="0070535A">
        <w:tc>
          <w:tcPr>
            <w:tcW w:w="3235" w:type="dxa"/>
          </w:tcPr>
          <w:p w14:paraId="5E929865" w14:textId="6FBB17D9" w:rsidR="001B08A6" w:rsidRPr="0009037A" w:rsidRDefault="001B08A6" w:rsidP="001B08A6">
            <w:r w:rsidRPr="0009037A">
              <w:t>Introduction</w:t>
            </w:r>
          </w:p>
        </w:tc>
        <w:tc>
          <w:tcPr>
            <w:tcW w:w="1980" w:type="dxa"/>
          </w:tcPr>
          <w:p w14:paraId="38ED4E02" w14:textId="372D6243" w:rsidR="001B08A6" w:rsidRPr="0009037A" w:rsidRDefault="0070535A" w:rsidP="0070535A">
            <w:pPr>
              <w:jc w:val="center"/>
              <w:rPr>
                <w:rFonts w:ascii="Nirmala UI" w:hAnsi="Nirmala UI" w:cs="Nirmala UI"/>
                <w:b/>
              </w:rPr>
            </w:pPr>
            <w:r w:rsidRPr="0009037A">
              <w:rPr>
                <w:rFonts w:ascii="Segoe UI Symbol" w:hAnsi="Segoe UI Symbol" w:cs="Segoe UI Symbol"/>
                <w:b/>
              </w:rPr>
              <w:t>✓</w:t>
            </w:r>
          </w:p>
        </w:tc>
        <w:tc>
          <w:tcPr>
            <w:tcW w:w="1530" w:type="dxa"/>
          </w:tcPr>
          <w:p w14:paraId="02D66B1D" w14:textId="77777777" w:rsidR="001B08A6" w:rsidRPr="0009037A" w:rsidRDefault="001B08A6" w:rsidP="0070535A">
            <w:pPr>
              <w:jc w:val="center"/>
              <w:rPr>
                <w:b/>
              </w:rPr>
            </w:pPr>
          </w:p>
        </w:tc>
        <w:tc>
          <w:tcPr>
            <w:tcW w:w="1260" w:type="dxa"/>
          </w:tcPr>
          <w:p w14:paraId="76D7D67A" w14:textId="77777777" w:rsidR="001B08A6" w:rsidRPr="0009037A" w:rsidRDefault="001B08A6" w:rsidP="0070535A">
            <w:pPr>
              <w:jc w:val="center"/>
              <w:rPr>
                <w:b/>
              </w:rPr>
            </w:pPr>
          </w:p>
        </w:tc>
        <w:tc>
          <w:tcPr>
            <w:tcW w:w="1345" w:type="dxa"/>
          </w:tcPr>
          <w:p w14:paraId="514C0733" w14:textId="77777777" w:rsidR="001B08A6" w:rsidRPr="0009037A" w:rsidRDefault="001B08A6" w:rsidP="0070535A">
            <w:pPr>
              <w:jc w:val="center"/>
              <w:rPr>
                <w:b/>
              </w:rPr>
            </w:pPr>
          </w:p>
        </w:tc>
      </w:tr>
      <w:tr w:rsidR="0070535A" w:rsidRPr="0009037A" w14:paraId="79F8E2E2" w14:textId="77777777" w:rsidTr="0070535A">
        <w:tc>
          <w:tcPr>
            <w:tcW w:w="3235" w:type="dxa"/>
          </w:tcPr>
          <w:p w14:paraId="2B3FAB45" w14:textId="7B8B2093" w:rsidR="001B08A6" w:rsidRPr="0009037A" w:rsidRDefault="001B08A6" w:rsidP="001B08A6">
            <w:r w:rsidRPr="0009037A">
              <w:t>Proposed System</w:t>
            </w:r>
          </w:p>
        </w:tc>
        <w:tc>
          <w:tcPr>
            <w:tcW w:w="1980" w:type="dxa"/>
          </w:tcPr>
          <w:p w14:paraId="449A4484" w14:textId="77777777" w:rsidR="001B08A6" w:rsidRPr="0009037A" w:rsidRDefault="001B08A6" w:rsidP="0070535A">
            <w:pPr>
              <w:jc w:val="center"/>
              <w:rPr>
                <w:b/>
              </w:rPr>
            </w:pPr>
          </w:p>
        </w:tc>
        <w:tc>
          <w:tcPr>
            <w:tcW w:w="1530" w:type="dxa"/>
          </w:tcPr>
          <w:p w14:paraId="6D435C9C" w14:textId="77777777" w:rsidR="001B08A6" w:rsidRPr="0009037A" w:rsidRDefault="001B08A6" w:rsidP="0070535A">
            <w:pPr>
              <w:jc w:val="center"/>
              <w:rPr>
                <w:b/>
              </w:rPr>
            </w:pPr>
          </w:p>
        </w:tc>
        <w:tc>
          <w:tcPr>
            <w:tcW w:w="1260" w:type="dxa"/>
          </w:tcPr>
          <w:p w14:paraId="4C44B2A6" w14:textId="5F151D09" w:rsidR="001B08A6" w:rsidRPr="0009037A" w:rsidRDefault="0070535A" w:rsidP="0070535A">
            <w:pPr>
              <w:jc w:val="center"/>
              <w:rPr>
                <w:b/>
              </w:rPr>
            </w:pPr>
            <w:r w:rsidRPr="0009037A">
              <w:rPr>
                <w:rFonts w:ascii="Segoe UI Symbol" w:hAnsi="Segoe UI Symbol" w:cs="Segoe UI Symbol"/>
                <w:b/>
              </w:rPr>
              <w:t>✓</w:t>
            </w:r>
          </w:p>
        </w:tc>
        <w:tc>
          <w:tcPr>
            <w:tcW w:w="1345" w:type="dxa"/>
          </w:tcPr>
          <w:p w14:paraId="02866C64" w14:textId="77777777" w:rsidR="001B08A6" w:rsidRPr="0009037A" w:rsidRDefault="001B08A6" w:rsidP="0070535A">
            <w:pPr>
              <w:jc w:val="center"/>
              <w:rPr>
                <w:b/>
              </w:rPr>
            </w:pPr>
          </w:p>
        </w:tc>
      </w:tr>
      <w:tr w:rsidR="0070535A" w:rsidRPr="0009037A" w14:paraId="3AFC6344" w14:textId="77777777" w:rsidTr="0070535A">
        <w:tc>
          <w:tcPr>
            <w:tcW w:w="3235" w:type="dxa"/>
          </w:tcPr>
          <w:p w14:paraId="5C24FEE6" w14:textId="6EA4DD38" w:rsidR="001B08A6" w:rsidRPr="0009037A" w:rsidRDefault="001B08A6" w:rsidP="001B08A6">
            <w:r w:rsidRPr="0009037A">
              <w:t>Project Schedule</w:t>
            </w:r>
          </w:p>
        </w:tc>
        <w:tc>
          <w:tcPr>
            <w:tcW w:w="1980" w:type="dxa"/>
          </w:tcPr>
          <w:p w14:paraId="1253A5A2" w14:textId="77777777" w:rsidR="001B08A6" w:rsidRPr="0009037A" w:rsidRDefault="001B08A6" w:rsidP="0070535A">
            <w:pPr>
              <w:jc w:val="center"/>
              <w:rPr>
                <w:b/>
              </w:rPr>
            </w:pPr>
          </w:p>
        </w:tc>
        <w:tc>
          <w:tcPr>
            <w:tcW w:w="1530" w:type="dxa"/>
          </w:tcPr>
          <w:p w14:paraId="2E05F6CB" w14:textId="77777777" w:rsidR="001B08A6" w:rsidRPr="0009037A" w:rsidRDefault="001B08A6" w:rsidP="0070535A">
            <w:pPr>
              <w:jc w:val="center"/>
              <w:rPr>
                <w:b/>
              </w:rPr>
            </w:pPr>
          </w:p>
        </w:tc>
        <w:tc>
          <w:tcPr>
            <w:tcW w:w="1260" w:type="dxa"/>
          </w:tcPr>
          <w:p w14:paraId="35D99367" w14:textId="77777777" w:rsidR="001B08A6" w:rsidRPr="0009037A" w:rsidRDefault="001B08A6" w:rsidP="0070535A">
            <w:pPr>
              <w:jc w:val="center"/>
              <w:rPr>
                <w:b/>
              </w:rPr>
            </w:pPr>
          </w:p>
        </w:tc>
        <w:tc>
          <w:tcPr>
            <w:tcW w:w="1345" w:type="dxa"/>
          </w:tcPr>
          <w:p w14:paraId="76F89F18" w14:textId="53F0FC8A" w:rsidR="001B08A6" w:rsidRPr="0009037A" w:rsidRDefault="0070535A" w:rsidP="0070535A">
            <w:pPr>
              <w:jc w:val="center"/>
              <w:rPr>
                <w:b/>
              </w:rPr>
            </w:pPr>
            <w:r w:rsidRPr="0009037A">
              <w:rPr>
                <w:rFonts w:ascii="Segoe UI Symbol" w:hAnsi="Segoe UI Symbol" w:cs="Segoe UI Symbol"/>
                <w:b/>
              </w:rPr>
              <w:t>✓</w:t>
            </w:r>
          </w:p>
        </w:tc>
      </w:tr>
      <w:tr w:rsidR="0070535A" w:rsidRPr="0009037A" w14:paraId="311B9469" w14:textId="77777777" w:rsidTr="0070535A">
        <w:tc>
          <w:tcPr>
            <w:tcW w:w="3235" w:type="dxa"/>
          </w:tcPr>
          <w:p w14:paraId="7F78F1CE" w14:textId="311C2810" w:rsidR="001B08A6" w:rsidRPr="0009037A" w:rsidRDefault="001B08A6" w:rsidP="001B08A6">
            <w:r w:rsidRPr="0009037A">
              <w:t>Milestones</w:t>
            </w:r>
          </w:p>
        </w:tc>
        <w:tc>
          <w:tcPr>
            <w:tcW w:w="1980" w:type="dxa"/>
          </w:tcPr>
          <w:p w14:paraId="5DE15E53" w14:textId="77777777" w:rsidR="001B08A6" w:rsidRPr="0009037A" w:rsidRDefault="001B08A6" w:rsidP="0070535A">
            <w:pPr>
              <w:jc w:val="center"/>
              <w:rPr>
                <w:b/>
              </w:rPr>
            </w:pPr>
          </w:p>
        </w:tc>
        <w:tc>
          <w:tcPr>
            <w:tcW w:w="1530" w:type="dxa"/>
          </w:tcPr>
          <w:p w14:paraId="29EC84F9" w14:textId="5E5F3918" w:rsidR="001B08A6" w:rsidRPr="0009037A" w:rsidRDefault="0070535A" w:rsidP="0070535A">
            <w:pPr>
              <w:jc w:val="center"/>
              <w:rPr>
                <w:b/>
              </w:rPr>
            </w:pPr>
            <w:r w:rsidRPr="0009037A">
              <w:rPr>
                <w:rFonts w:ascii="Segoe UI Symbol" w:hAnsi="Segoe UI Symbol" w:cs="Segoe UI Symbol"/>
                <w:b/>
              </w:rPr>
              <w:t>✓</w:t>
            </w:r>
          </w:p>
        </w:tc>
        <w:tc>
          <w:tcPr>
            <w:tcW w:w="1260" w:type="dxa"/>
          </w:tcPr>
          <w:p w14:paraId="71B610BB" w14:textId="77777777" w:rsidR="001B08A6" w:rsidRPr="0009037A" w:rsidRDefault="001B08A6" w:rsidP="0070535A">
            <w:pPr>
              <w:jc w:val="center"/>
              <w:rPr>
                <w:b/>
              </w:rPr>
            </w:pPr>
          </w:p>
        </w:tc>
        <w:tc>
          <w:tcPr>
            <w:tcW w:w="1345" w:type="dxa"/>
          </w:tcPr>
          <w:p w14:paraId="70ACD2B0" w14:textId="77777777" w:rsidR="001B08A6" w:rsidRPr="0009037A" w:rsidRDefault="001B08A6" w:rsidP="0070535A">
            <w:pPr>
              <w:jc w:val="center"/>
              <w:rPr>
                <w:b/>
              </w:rPr>
            </w:pPr>
          </w:p>
        </w:tc>
      </w:tr>
      <w:tr w:rsidR="0070535A" w:rsidRPr="0009037A" w14:paraId="6367A850" w14:textId="77777777" w:rsidTr="0070535A">
        <w:tc>
          <w:tcPr>
            <w:tcW w:w="3235" w:type="dxa"/>
          </w:tcPr>
          <w:p w14:paraId="62C7A5E4" w14:textId="576FCDAE" w:rsidR="001B08A6" w:rsidRPr="0009037A" w:rsidRDefault="001B08A6" w:rsidP="001B08A6">
            <w:r w:rsidRPr="0009037A">
              <w:t>Risk Assessment</w:t>
            </w:r>
          </w:p>
        </w:tc>
        <w:tc>
          <w:tcPr>
            <w:tcW w:w="1980" w:type="dxa"/>
          </w:tcPr>
          <w:p w14:paraId="2033F718" w14:textId="77777777" w:rsidR="001B08A6" w:rsidRPr="0009037A" w:rsidRDefault="001B08A6" w:rsidP="0070535A">
            <w:pPr>
              <w:jc w:val="center"/>
              <w:rPr>
                <w:b/>
              </w:rPr>
            </w:pPr>
          </w:p>
        </w:tc>
        <w:tc>
          <w:tcPr>
            <w:tcW w:w="1530" w:type="dxa"/>
          </w:tcPr>
          <w:p w14:paraId="049B1057" w14:textId="0476D893" w:rsidR="001B08A6" w:rsidRPr="0009037A" w:rsidRDefault="0070535A" w:rsidP="0070535A">
            <w:pPr>
              <w:jc w:val="center"/>
              <w:rPr>
                <w:b/>
              </w:rPr>
            </w:pPr>
            <w:r w:rsidRPr="0009037A">
              <w:rPr>
                <w:rFonts w:ascii="Segoe UI Symbol" w:hAnsi="Segoe UI Symbol" w:cs="Segoe UI Symbol"/>
                <w:b/>
              </w:rPr>
              <w:t>✓</w:t>
            </w:r>
          </w:p>
        </w:tc>
        <w:tc>
          <w:tcPr>
            <w:tcW w:w="1260" w:type="dxa"/>
          </w:tcPr>
          <w:p w14:paraId="4BCE8B0F" w14:textId="77777777" w:rsidR="001B08A6" w:rsidRPr="0009037A" w:rsidRDefault="001B08A6" w:rsidP="0070535A">
            <w:pPr>
              <w:jc w:val="center"/>
              <w:rPr>
                <w:b/>
              </w:rPr>
            </w:pPr>
          </w:p>
        </w:tc>
        <w:tc>
          <w:tcPr>
            <w:tcW w:w="1345" w:type="dxa"/>
          </w:tcPr>
          <w:p w14:paraId="4DB993CB" w14:textId="77777777" w:rsidR="001B08A6" w:rsidRPr="0009037A" w:rsidRDefault="001B08A6" w:rsidP="0070535A">
            <w:pPr>
              <w:jc w:val="center"/>
              <w:rPr>
                <w:b/>
              </w:rPr>
            </w:pPr>
          </w:p>
        </w:tc>
      </w:tr>
      <w:tr w:rsidR="0070535A" w:rsidRPr="0009037A" w14:paraId="60D49990" w14:textId="77777777" w:rsidTr="0070535A">
        <w:tc>
          <w:tcPr>
            <w:tcW w:w="3235" w:type="dxa"/>
          </w:tcPr>
          <w:p w14:paraId="0A5F43B5" w14:textId="6DD4F0BE" w:rsidR="001B08A6" w:rsidRPr="0009037A" w:rsidRDefault="001B08A6" w:rsidP="001B08A6">
            <w:r w:rsidRPr="0009037A">
              <w:t>Repository</w:t>
            </w:r>
          </w:p>
        </w:tc>
        <w:tc>
          <w:tcPr>
            <w:tcW w:w="1980" w:type="dxa"/>
          </w:tcPr>
          <w:p w14:paraId="03B51E65" w14:textId="77777777" w:rsidR="001B08A6" w:rsidRPr="0009037A" w:rsidRDefault="001B08A6" w:rsidP="0070535A">
            <w:pPr>
              <w:jc w:val="center"/>
              <w:rPr>
                <w:b/>
              </w:rPr>
            </w:pPr>
          </w:p>
        </w:tc>
        <w:tc>
          <w:tcPr>
            <w:tcW w:w="1530" w:type="dxa"/>
          </w:tcPr>
          <w:p w14:paraId="565BBF8A" w14:textId="77777777" w:rsidR="001B08A6" w:rsidRPr="0009037A" w:rsidRDefault="001B08A6" w:rsidP="0070535A">
            <w:pPr>
              <w:jc w:val="center"/>
              <w:rPr>
                <w:b/>
              </w:rPr>
            </w:pPr>
          </w:p>
        </w:tc>
        <w:tc>
          <w:tcPr>
            <w:tcW w:w="1260" w:type="dxa"/>
          </w:tcPr>
          <w:p w14:paraId="18CFE97A" w14:textId="4807D97B" w:rsidR="001B08A6" w:rsidRPr="0009037A" w:rsidRDefault="0070535A" w:rsidP="0070535A">
            <w:pPr>
              <w:jc w:val="center"/>
              <w:rPr>
                <w:b/>
              </w:rPr>
            </w:pPr>
            <w:r w:rsidRPr="0009037A">
              <w:rPr>
                <w:rFonts w:ascii="Segoe UI Symbol" w:hAnsi="Segoe UI Symbol" w:cs="Segoe UI Symbol"/>
                <w:b/>
              </w:rPr>
              <w:t>✓</w:t>
            </w:r>
          </w:p>
        </w:tc>
        <w:tc>
          <w:tcPr>
            <w:tcW w:w="1345" w:type="dxa"/>
          </w:tcPr>
          <w:p w14:paraId="7B3CA6B6" w14:textId="77777777" w:rsidR="001B08A6" w:rsidRPr="0009037A" w:rsidRDefault="001B08A6" w:rsidP="0070535A">
            <w:pPr>
              <w:jc w:val="center"/>
              <w:rPr>
                <w:b/>
              </w:rPr>
            </w:pPr>
          </w:p>
        </w:tc>
      </w:tr>
      <w:tr w:rsidR="0070535A" w:rsidRPr="0009037A" w14:paraId="7FD1FE25" w14:textId="77777777" w:rsidTr="0070535A">
        <w:tc>
          <w:tcPr>
            <w:tcW w:w="3235" w:type="dxa"/>
          </w:tcPr>
          <w:p w14:paraId="1B98F2D3" w14:textId="1375A123" w:rsidR="001B08A6" w:rsidRPr="0009037A" w:rsidRDefault="001B08A6" w:rsidP="001B08A6">
            <w:r w:rsidRPr="0009037A">
              <w:t>UML Diagrams, Test Cases</w:t>
            </w:r>
          </w:p>
        </w:tc>
        <w:tc>
          <w:tcPr>
            <w:tcW w:w="1980" w:type="dxa"/>
          </w:tcPr>
          <w:p w14:paraId="55A840B3" w14:textId="52D6F175" w:rsidR="001B08A6" w:rsidRPr="0009037A" w:rsidRDefault="0070535A" w:rsidP="0070535A">
            <w:pPr>
              <w:jc w:val="center"/>
              <w:rPr>
                <w:b/>
              </w:rPr>
            </w:pPr>
            <w:r w:rsidRPr="0009037A">
              <w:rPr>
                <w:rFonts w:ascii="Segoe UI Symbol" w:hAnsi="Segoe UI Symbol" w:cs="Segoe UI Symbol"/>
                <w:b/>
              </w:rPr>
              <w:t>✓</w:t>
            </w:r>
          </w:p>
        </w:tc>
        <w:tc>
          <w:tcPr>
            <w:tcW w:w="1530" w:type="dxa"/>
          </w:tcPr>
          <w:p w14:paraId="32C6E7C6" w14:textId="061E48AE" w:rsidR="001B08A6" w:rsidRPr="0009037A" w:rsidRDefault="0070535A" w:rsidP="0070535A">
            <w:pPr>
              <w:jc w:val="center"/>
              <w:rPr>
                <w:b/>
              </w:rPr>
            </w:pPr>
            <w:r w:rsidRPr="0009037A">
              <w:rPr>
                <w:rFonts w:ascii="Segoe UI Symbol" w:hAnsi="Segoe UI Symbol" w:cs="Segoe UI Symbol"/>
                <w:b/>
              </w:rPr>
              <w:t>✓</w:t>
            </w:r>
          </w:p>
        </w:tc>
        <w:tc>
          <w:tcPr>
            <w:tcW w:w="1260" w:type="dxa"/>
          </w:tcPr>
          <w:p w14:paraId="13B65B1E" w14:textId="1AFA02D4" w:rsidR="001B08A6" w:rsidRPr="0009037A" w:rsidRDefault="0070535A" w:rsidP="0070535A">
            <w:pPr>
              <w:jc w:val="center"/>
              <w:rPr>
                <w:b/>
              </w:rPr>
            </w:pPr>
            <w:r w:rsidRPr="0009037A">
              <w:rPr>
                <w:rFonts w:ascii="Segoe UI Symbol" w:hAnsi="Segoe UI Symbol" w:cs="Segoe UI Symbol"/>
                <w:b/>
              </w:rPr>
              <w:t>✓</w:t>
            </w:r>
          </w:p>
        </w:tc>
        <w:tc>
          <w:tcPr>
            <w:tcW w:w="1345" w:type="dxa"/>
          </w:tcPr>
          <w:p w14:paraId="55D24C9D" w14:textId="044B3305" w:rsidR="001B08A6" w:rsidRPr="0009037A" w:rsidRDefault="0070535A" w:rsidP="0070535A">
            <w:pPr>
              <w:jc w:val="center"/>
              <w:rPr>
                <w:b/>
              </w:rPr>
            </w:pPr>
            <w:r w:rsidRPr="0009037A">
              <w:rPr>
                <w:rFonts w:ascii="Segoe UI Symbol" w:hAnsi="Segoe UI Symbol" w:cs="Segoe UI Symbol"/>
                <w:b/>
              </w:rPr>
              <w:t>✓</w:t>
            </w:r>
          </w:p>
        </w:tc>
      </w:tr>
    </w:tbl>
    <w:p w14:paraId="359EA77D" w14:textId="77777777" w:rsidR="001B08A6" w:rsidRPr="0009037A" w:rsidRDefault="001B08A6" w:rsidP="001B08A6"/>
    <w:p w14:paraId="2CF8010C" w14:textId="414CF1AA" w:rsidR="001B08A6" w:rsidRPr="0009037A" w:rsidRDefault="001B08A6" w:rsidP="00173772">
      <w:pPr>
        <w:rPr>
          <w:rFonts w:cstheme="minorHAnsi"/>
          <w:sz w:val="22"/>
          <w:szCs w:val="22"/>
        </w:rPr>
      </w:pPr>
    </w:p>
    <w:p w14:paraId="3FDFEB76" w14:textId="0C58EC81" w:rsidR="001B08A6" w:rsidRPr="0009037A" w:rsidRDefault="001B08A6" w:rsidP="00173772">
      <w:pPr>
        <w:rPr>
          <w:rFonts w:cstheme="minorHAnsi"/>
          <w:sz w:val="22"/>
          <w:szCs w:val="22"/>
        </w:rPr>
      </w:pPr>
    </w:p>
    <w:p w14:paraId="4A75D426" w14:textId="255893FE" w:rsidR="001B08A6" w:rsidRPr="0009037A" w:rsidRDefault="001B08A6" w:rsidP="00173772">
      <w:pPr>
        <w:rPr>
          <w:rFonts w:cstheme="minorHAnsi"/>
          <w:sz w:val="22"/>
          <w:szCs w:val="22"/>
        </w:rPr>
      </w:pPr>
    </w:p>
    <w:p w14:paraId="5BAEEA08" w14:textId="60552DEA" w:rsidR="001B08A6" w:rsidRPr="0009037A" w:rsidRDefault="001B08A6" w:rsidP="00173772">
      <w:pPr>
        <w:rPr>
          <w:rFonts w:cstheme="minorHAnsi"/>
          <w:sz w:val="22"/>
          <w:szCs w:val="22"/>
        </w:rPr>
      </w:pPr>
    </w:p>
    <w:p w14:paraId="3ECF5142" w14:textId="77777777" w:rsidR="001B08A6" w:rsidRPr="0009037A" w:rsidRDefault="001B08A6" w:rsidP="00173772">
      <w:pPr>
        <w:rPr>
          <w:rFonts w:cstheme="minorHAnsi"/>
          <w:sz w:val="22"/>
          <w:szCs w:val="22"/>
        </w:rPr>
      </w:pPr>
    </w:p>
    <w:p w14:paraId="276E4236" w14:textId="4BEECEAF" w:rsidR="00173772" w:rsidRPr="0009037A" w:rsidRDefault="00173772" w:rsidP="00173772">
      <w:pPr>
        <w:rPr>
          <w:rFonts w:cstheme="minorHAnsi"/>
          <w:sz w:val="22"/>
          <w:szCs w:val="22"/>
        </w:rPr>
      </w:pPr>
    </w:p>
    <w:p w14:paraId="237BEAD7" w14:textId="77777777" w:rsidR="00173772" w:rsidRPr="0009037A" w:rsidRDefault="00173772" w:rsidP="00173772">
      <w:pPr>
        <w:rPr>
          <w:rFonts w:cstheme="minorHAnsi"/>
          <w:sz w:val="22"/>
          <w:szCs w:val="22"/>
        </w:rPr>
      </w:pPr>
    </w:p>
    <w:p w14:paraId="6049CA64" w14:textId="78477F0F" w:rsidR="006F75EE" w:rsidRPr="0009037A" w:rsidRDefault="006F75EE" w:rsidP="006F75EE">
      <w:pPr>
        <w:rPr>
          <w:rFonts w:cstheme="minorHAnsi"/>
          <w:sz w:val="22"/>
          <w:szCs w:val="22"/>
        </w:rPr>
      </w:pPr>
    </w:p>
    <w:p w14:paraId="3FED241E" w14:textId="77777777" w:rsidR="003C2233" w:rsidRPr="0009037A" w:rsidRDefault="003C2233" w:rsidP="003C2233">
      <w:pPr>
        <w:pStyle w:val="ListBullet"/>
        <w:numPr>
          <w:ilvl w:val="0"/>
          <w:numId w:val="0"/>
        </w:numPr>
        <w:rPr>
          <w:rFonts w:cstheme="minorHAnsi"/>
          <w:sz w:val="22"/>
          <w:szCs w:val="22"/>
        </w:rPr>
      </w:pPr>
    </w:p>
    <w:sectPr w:rsidR="003C2233" w:rsidRPr="0009037A" w:rsidSect="0070535A">
      <w:footerReference w:type="default" r:id="rId27"/>
      <w:pgSz w:w="12240" w:h="15840" w:code="1"/>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450FF" w14:textId="77777777" w:rsidR="00C8565E" w:rsidRDefault="00C8565E">
      <w:pPr>
        <w:spacing w:after="0" w:line="240" w:lineRule="auto"/>
      </w:pPr>
      <w:r>
        <w:separator/>
      </w:r>
    </w:p>
  </w:endnote>
  <w:endnote w:type="continuationSeparator" w:id="0">
    <w:p w14:paraId="102E07B4" w14:textId="77777777" w:rsidR="00C8565E" w:rsidRDefault="00C85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panose1 w:val="02000000000000000000"/>
    <w:charset w:val="00"/>
    <w:family w:val="auto"/>
    <w:pitch w:val="variable"/>
    <w:sig w:usb0="E00002FF" w:usb1="5000205B" w:usb2="00000020" w:usb3="00000000" w:csb0="0000019F" w:csb1="00000000"/>
  </w:font>
  <w:font w:name="Liberation Serif">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04C4C" w14:textId="77777777" w:rsidR="008F03C2" w:rsidRDefault="008F03C2" w:rsidP="001E042A">
    <w:pPr>
      <w:pStyle w:val="Footer"/>
    </w:pPr>
    <w:r w:rsidRPr="001E042A">
      <w:fldChar w:fldCharType="begin"/>
    </w:r>
    <w:r w:rsidRPr="001E042A">
      <w:instrText xml:space="preserve"> PAGE   \* MERGEFORMAT </w:instrText>
    </w:r>
    <w:r w:rsidRPr="001E042A">
      <w:fldChar w:fldCharType="separate"/>
    </w:r>
    <w:r>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67F94" w14:textId="77777777" w:rsidR="00C8565E" w:rsidRDefault="00C8565E">
      <w:pPr>
        <w:spacing w:after="0" w:line="240" w:lineRule="auto"/>
      </w:pPr>
      <w:r>
        <w:separator/>
      </w:r>
    </w:p>
  </w:footnote>
  <w:footnote w:type="continuationSeparator" w:id="0">
    <w:p w14:paraId="40745A48" w14:textId="77777777" w:rsidR="00C8565E" w:rsidRDefault="00C856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9B6434"/>
    <w:multiLevelType w:val="multilevel"/>
    <w:tmpl w:val="EAB002E4"/>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DDB4245"/>
    <w:multiLevelType w:val="multilevel"/>
    <w:tmpl w:val="107CB598"/>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35303F1"/>
    <w:multiLevelType w:val="multilevel"/>
    <w:tmpl w:val="BE16C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676FB2"/>
    <w:multiLevelType w:val="multilevel"/>
    <w:tmpl w:val="A934D40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9250C4"/>
    <w:multiLevelType w:val="multilevel"/>
    <w:tmpl w:val="47D87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62F49"/>
    <w:multiLevelType w:val="multilevel"/>
    <w:tmpl w:val="5C32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8D0099"/>
    <w:multiLevelType w:val="multilevel"/>
    <w:tmpl w:val="1BFC15E0"/>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F31A75"/>
    <w:multiLevelType w:val="multilevel"/>
    <w:tmpl w:val="4080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01F4C"/>
    <w:multiLevelType w:val="multilevel"/>
    <w:tmpl w:val="DD7E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5F7328"/>
    <w:multiLevelType w:val="multilevel"/>
    <w:tmpl w:val="0D20DEB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ED62E62"/>
    <w:multiLevelType w:val="multilevel"/>
    <w:tmpl w:val="34F03CFC"/>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23" w15:restartNumberingAfterBreak="0">
    <w:nsid w:val="589802DB"/>
    <w:multiLevelType w:val="multilevel"/>
    <w:tmpl w:val="6EFC5A0A"/>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5" w15:restartNumberingAfterBreak="0">
    <w:nsid w:val="666168A0"/>
    <w:multiLevelType w:val="multilevel"/>
    <w:tmpl w:val="332A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715622"/>
    <w:multiLevelType w:val="multilevel"/>
    <w:tmpl w:val="5C6E7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067168"/>
    <w:multiLevelType w:val="multilevel"/>
    <w:tmpl w:val="E934001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FBD4E79"/>
    <w:multiLevelType w:val="hybridMultilevel"/>
    <w:tmpl w:val="9F2C0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24"/>
    <w:lvlOverride w:ilvl="0">
      <w:startOverride w:val="1"/>
    </w:lvlOverride>
  </w:num>
  <w:num w:numId="4">
    <w:abstractNumId w:val="10"/>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0"/>
  </w:num>
  <w:num w:numId="17">
    <w:abstractNumId w:val="12"/>
  </w:num>
  <w:num w:numId="18">
    <w:abstractNumId w:val="27"/>
  </w:num>
  <w:num w:numId="19">
    <w:abstractNumId w:val="11"/>
  </w:num>
  <w:num w:numId="20">
    <w:abstractNumId w:val="14"/>
  </w:num>
  <w:num w:numId="21">
    <w:abstractNumId w:val="16"/>
  </w:num>
  <w:num w:numId="22">
    <w:abstractNumId w:val="18"/>
  </w:num>
  <w:num w:numId="23">
    <w:abstractNumId w:val="28"/>
  </w:num>
  <w:num w:numId="24">
    <w:abstractNumId w:val="26"/>
  </w:num>
  <w:num w:numId="25">
    <w:abstractNumId w:val="23"/>
  </w:num>
  <w:num w:numId="26">
    <w:abstractNumId w:val="25"/>
  </w:num>
  <w:num w:numId="27">
    <w:abstractNumId w:val="17"/>
  </w:num>
  <w:num w:numId="28">
    <w:abstractNumId w:val="21"/>
  </w:num>
  <w:num w:numId="29">
    <w:abstractNumId w:val="19"/>
  </w:num>
  <w:num w:numId="30">
    <w:abstractNumId w:val="13"/>
  </w:num>
  <w:num w:numId="31">
    <w:abstractNumId w:val="1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69B"/>
    <w:rsid w:val="00083B37"/>
    <w:rsid w:val="00085CB3"/>
    <w:rsid w:val="0009037A"/>
    <w:rsid w:val="000A0612"/>
    <w:rsid w:val="000A54E2"/>
    <w:rsid w:val="000D61B4"/>
    <w:rsid w:val="00164774"/>
    <w:rsid w:val="00173772"/>
    <w:rsid w:val="00181651"/>
    <w:rsid w:val="001A728E"/>
    <w:rsid w:val="001B08A0"/>
    <w:rsid w:val="001B08A6"/>
    <w:rsid w:val="001E042A"/>
    <w:rsid w:val="00225505"/>
    <w:rsid w:val="00280BD6"/>
    <w:rsid w:val="002A0D1B"/>
    <w:rsid w:val="003312ED"/>
    <w:rsid w:val="003C2233"/>
    <w:rsid w:val="003E3873"/>
    <w:rsid w:val="004018C1"/>
    <w:rsid w:val="0040269B"/>
    <w:rsid w:val="00413477"/>
    <w:rsid w:val="004727F4"/>
    <w:rsid w:val="004A0A8D"/>
    <w:rsid w:val="00522149"/>
    <w:rsid w:val="00575B92"/>
    <w:rsid w:val="005904BF"/>
    <w:rsid w:val="005A6749"/>
    <w:rsid w:val="005D4DC9"/>
    <w:rsid w:val="005F7999"/>
    <w:rsid w:val="00626EDA"/>
    <w:rsid w:val="006335F4"/>
    <w:rsid w:val="006838A2"/>
    <w:rsid w:val="006C73AE"/>
    <w:rsid w:val="006D7FF8"/>
    <w:rsid w:val="006F75EE"/>
    <w:rsid w:val="00704472"/>
    <w:rsid w:val="0070535A"/>
    <w:rsid w:val="00791457"/>
    <w:rsid w:val="007F372E"/>
    <w:rsid w:val="008862D8"/>
    <w:rsid w:val="00891308"/>
    <w:rsid w:val="00892D4F"/>
    <w:rsid w:val="008B3E9E"/>
    <w:rsid w:val="008D5E06"/>
    <w:rsid w:val="008D6D77"/>
    <w:rsid w:val="008E0CE2"/>
    <w:rsid w:val="008F03C2"/>
    <w:rsid w:val="00954BFF"/>
    <w:rsid w:val="009C6507"/>
    <w:rsid w:val="00A36FEA"/>
    <w:rsid w:val="00AA316B"/>
    <w:rsid w:val="00BB473E"/>
    <w:rsid w:val="00BC1FD2"/>
    <w:rsid w:val="00C8565E"/>
    <w:rsid w:val="00C92C41"/>
    <w:rsid w:val="00CB1102"/>
    <w:rsid w:val="00CB64C7"/>
    <w:rsid w:val="00D062BA"/>
    <w:rsid w:val="00D57E3E"/>
    <w:rsid w:val="00DB24CB"/>
    <w:rsid w:val="00DF3AC0"/>
    <w:rsid w:val="00DF5013"/>
    <w:rsid w:val="00E05E85"/>
    <w:rsid w:val="00E9640A"/>
    <w:rsid w:val="00EF5BBA"/>
    <w:rsid w:val="00F1586E"/>
    <w:rsid w:val="00F33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09271"/>
  <w15:chartTrackingRefBased/>
  <w15:docId w15:val="{5AD4F0D3-1161-44A1-9ABD-55B40F497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062B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D062B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rsid w:val="00413477"/>
    <w:pPr>
      <w:ind w:left="720"/>
      <w:contextualSpacing/>
    </w:pPr>
  </w:style>
  <w:style w:type="character" w:customStyle="1" w:styleId="Heading6Char">
    <w:name w:val="Heading 6 Char"/>
    <w:basedOn w:val="DefaultParagraphFont"/>
    <w:link w:val="Heading6"/>
    <w:uiPriority w:val="9"/>
    <w:rsid w:val="00D062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D062BA"/>
    <w:rPr>
      <w:rFonts w:asciiTheme="majorHAnsi" w:eastAsiaTheme="majorEastAsia" w:hAnsiTheme="majorHAnsi" w:cstheme="majorBidi"/>
      <w:i/>
      <w:iCs/>
      <w:color w:val="1F4D78" w:themeColor="accent1" w:themeShade="7F"/>
    </w:rPr>
  </w:style>
  <w:style w:type="paragraph" w:styleId="TOCHeading">
    <w:name w:val="TOC Heading"/>
    <w:basedOn w:val="Heading1"/>
    <w:next w:val="Normal"/>
    <w:uiPriority w:val="39"/>
    <w:unhideWhenUsed/>
    <w:qFormat/>
    <w:rsid w:val="00BB473E"/>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BB473E"/>
    <w:pPr>
      <w:spacing w:after="100"/>
    </w:pPr>
  </w:style>
  <w:style w:type="paragraph" w:styleId="TOC2">
    <w:name w:val="toc 2"/>
    <w:basedOn w:val="Normal"/>
    <w:next w:val="Normal"/>
    <w:autoRedefine/>
    <w:uiPriority w:val="39"/>
    <w:unhideWhenUsed/>
    <w:rsid w:val="00BB473E"/>
    <w:pPr>
      <w:spacing w:after="100"/>
      <w:ind w:left="180"/>
    </w:pPr>
  </w:style>
  <w:style w:type="paragraph" w:styleId="NormalWeb">
    <w:name w:val="Normal (Web)"/>
    <w:basedOn w:val="Normal"/>
    <w:uiPriority w:val="99"/>
    <w:unhideWhenUsed/>
    <w:rsid w:val="00173772"/>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TOC3">
    <w:name w:val="toc 3"/>
    <w:basedOn w:val="Normal"/>
    <w:next w:val="Normal"/>
    <w:autoRedefine/>
    <w:uiPriority w:val="39"/>
    <w:unhideWhenUsed/>
    <w:rsid w:val="00DF3AC0"/>
    <w:pPr>
      <w:spacing w:after="100"/>
      <w:ind w:left="360"/>
    </w:pPr>
  </w:style>
  <w:style w:type="character" w:styleId="UnresolvedMention">
    <w:name w:val="Unresolved Mention"/>
    <w:basedOn w:val="DefaultParagraphFont"/>
    <w:uiPriority w:val="99"/>
    <w:semiHidden/>
    <w:unhideWhenUsed/>
    <w:rsid w:val="00085CB3"/>
    <w:rPr>
      <w:color w:val="605E5C"/>
      <w:shd w:val="clear" w:color="auto" w:fill="E1DFDD"/>
    </w:rPr>
  </w:style>
  <w:style w:type="paragraph" w:styleId="NoSpacing">
    <w:name w:val="No Spacing"/>
    <w:link w:val="NoSpacingChar"/>
    <w:uiPriority w:val="1"/>
    <w:qFormat/>
    <w:rsid w:val="0070535A"/>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70535A"/>
    <w:rPr>
      <w:rFonts w:eastAsiaTheme="minorEastAsia"/>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33031">
      <w:bodyDiv w:val="1"/>
      <w:marLeft w:val="0"/>
      <w:marRight w:val="0"/>
      <w:marTop w:val="0"/>
      <w:marBottom w:val="0"/>
      <w:divBdr>
        <w:top w:val="none" w:sz="0" w:space="0" w:color="auto"/>
        <w:left w:val="none" w:sz="0" w:space="0" w:color="auto"/>
        <w:bottom w:val="none" w:sz="0" w:space="0" w:color="auto"/>
        <w:right w:val="none" w:sz="0" w:space="0" w:color="auto"/>
      </w:divBdr>
    </w:div>
    <w:div w:id="151409185">
      <w:bodyDiv w:val="1"/>
      <w:marLeft w:val="0"/>
      <w:marRight w:val="0"/>
      <w:marTop w:val="0"/>
      <w:marBottom w:val="0"/>
      <w:divBdr>
        <w:top w:val="none" w:sz="0" w:space="0" w:color="auto"/>
        <w:left w:val="none" w:sz="0" w:space="0" w:color="auto"/>
        <w:bottom w:val="none" w:sz="0" w:space="0" w:color="auto"/>
        <w:right w:val="none" w:sz="0" w:space="0" w:color="auto"/>
      </w:divBdr>
    </w:div>
    <w:div w:id="168717182">
      <w:bodyDiv w:val="1"/>
      <w:marLeft w:val="0"/>
      <w:marRight w:val="0"/>
      <w:marTop w:val="0"/>
      <w:marBottom w:val="0"/>
      <w:divBdr>
        <w:top w:val="none" w:sz="0" w:space="0" w:color="auto"/>
        <w:left w:val="none" w:sz="0" w:space="0" w:color="auto"/>
        <w:bottom w:val="none" w:sz="0" w:space="0" w:color="auto"/>
        <w:right w:val="none" w:sz="0" w:space="0" w:color="auto"/>
      </w:divBdr>
    </w:div>
    <w:div w:id="218593118">
      <w:bodyDiv w:val="1"/>
      <w:marLeft w:val="0"/>
      <w:marRight w:val="0"/>
      <w:marTop w:val="0"/>
      <w:marBottom w:val="0"/>
      <w:divBdr>
        <w:top w:val="none" w:sz="0" w:space="0" w:color="auto"/>
        <w:left w:val="none" w:sz="0" w:space="0" w:color="auto"/>
        <w:bottom w:val="none" w:sz="0" w:space="0" w:color="auto"/>
        <w:right w:val="none" w:sz="0" w:space="0" w:color="auto"/>
      </w:divBdr>
      <w:divsChild>
        <w:div w:id="1943142714">
          <w:marLeft w:val="0"/>
          <w:marRight w:val="0"/>
          <w:marTop w:val="0"/>
          <w:marBottom w:val="0"/>
          <w:divBdr>
            <w:top w:val="none" w:sz="0" w:space="0" w:color="auto"/>
            <w:left w:val="none" w:sz="0" w:space="0" w:color="auto"/>
            <w:bottom w:val="none" w:sz="0" w:space="0" w:color="auto"/>
            <w:right w:val="none" w:sz="0" w:space="0" w:color="auto"/>
          </w:divBdr>
        </w:div>
      </w:divsChild>
    </w:div>
    <w:div w:id="224684587">
      <w:bodyDiv w:val="1"/>
      <w:marLeft w:val="0"/>
      <w:marRight w:val="0"/>
      <w:marTop w:val="0"/>
      <w:marBottom w:val="0"/>
      <w:divBdr>
        <w:top w:val="none" w:sz="0" w:space="0" w:color="auto"/>
        <w:left w:val="none" w:sz="0" w:space="0" w:color="auto"/>
        <w:bottom w:val="none" w:sz="0" w:space="0" w:color="auto"/>
        <w:right w:val="none" w:sz="0" w:space="0" w:color="auto"/>
      </w:divBdr>
    </w:div>
    <w:div w:id="283772467">
      <w:bodyDiv w:val="1"/>
      <w:marLeft w:val="0"/>
      <w:marRight w:val="0"/>
      <w:marTop w:val="0"/>
      <w:marBottom w:val="0"/>
      <w:divBdr>
        <w:top w:val="none" w:sz="0" w:space="0" w:color="auto"/>
        <w:left w:val="none" w:sz="0" w:space="0" w:color="auto"/>
        <w:bottom w:val="none" w:sz="0" w:space="0" w:color="auto"/>
        <w:right w:val="none" w:sz="0" w:space="0" w:color="auto"/>
      </w:divBdr>
    </w:div>
    <w:div w:id="513148297">
      <w:bodyDiv w:val="1"/>
      <w:marLeft w:val="0"/>
      <w:marRight w:val="0"/>
      <w:marTop w:val="0"/>
      <w:marBottom w:val="0"/>
      <w:divBdr>
        <w:top w:val="none" w:sz="0" w:space="0" w:color="auto"/>
        <w:left w:val="none" w:sz="0" w:space="0" w:color="auto"/>
        <w:bottom w:val="none" w:sz="0" w:space="0" w:color="auto"/>
        <w:right w:val="none" w:sz="0" w:space="0" w:color="auto"/>
      </w:divBdr>
    </w:div>
    <w:div w:id="515769492">
      <w:bodyDiv w:val="1"/>
      <w:marLeft w:val="0"/>
      <w:marRight w:val="0"/>
      <w:marTop w:val="0"/>
      <w:marBottom w:val="0"/>
      <w:divBdr>
        <w:top w:val="none" w:sz="0" w:space="0" w:color="auto"/>
        <w:left w:val="none" w:sz="0" w:space="0" w:color="auto"/>
        <w:bottom w:val="none" w:sz="0" w:space="0" w:color="auto"/>
        <w:right w:val="none" w:sz="0" w:space="0" w:color="auto"/>
      </w:divBdr>
    </w:div>
    <w:div w:id="594436417">
      <w:bodyDiv w:val="1"/>
      <w:marLeft w:val="0"/>
      <w:marRight w:val="0"/>
      <w:marTop w:val="0"/>
      <w:marBottom w:val="0"/>
      <w:divBdr>
        <w:top w:val="none" w:sz="0" w:space="0" w:color="auto"/>
        <w:left w:val="none" w:sz="0" w:space="0" w:color="auto"/>
        <w:bottom w:val="none" w:sz="0" w:space="0" w:color="auto"/>
        <w:right w:val="none" w:sz="0" w:space="0" w:color="auto"/>
      </w:divBdr>
    </w:div>
    <w:div w:id="690880910">
      <w:bodyDiv w:val="1"/>
      <w:marLeft w:val="0"/>
      <w:marRight w:val="0"/>
      <w:marTop w:val="0"/>
      <w:marBottom w:val="0"/>
      <w:divBdr>
        <w:top w:val="none" w:sz="0" w:space="0" w:color="auto"/>
        <w:left w:val="none" w:sz="0" w:space="0" w:color="auto"/>
        <w:bottom w:val="none" w:sz="0" w:space="0" w:color="auto"/>
        <w:right w:val="none" w:sz="0" w:space="0" w:color="auto"/>
      </w:divBdr>
    </w:div>
    <w:div w:id="712194826">
      <w:bodyDiv w:val="1"/>
      <w:marLeft w:val="0"/>
      <w:marRight w:val="0"/>
      <w:marTop w:val="0"/>
      <w:marBottom w:val="0"/>
      <w:divBdr>
        <w:top w:val="none" w:sz="0" w:space="0" w:color="auto"/>
        <w:left w:val="none" w:sz="0" w:space="0" w:color="auto"/>
        <w:bottom w:val="none" w:sz="0" w:space="0" w:color="auto"/>
        <w:right w:val="none" w:sz="0" w:space="0" w:color="auto"/>
      </w:divBdr>
    </w:div>
    <w:div w:id="722827113">
      <w:bodyDiv w:val="1"/>
      <w:marLeft w:val="0"/>
      <w:marRight w:val="0"/>
      <w:marTop w:val="0"/>
      <w:marBottom w:val="0"/>
      <w:divBdr>
        <w:top w:val="none" w:sz="0" w:space="0" w:color="auto"/>
        <w:left w:val="none" w:sz="0" w:space="0" w:color="auto"/>
        <w:bottom w:val="none" w:sz="0" w:space="0" w:color="auto"/>
        <w:right w:val="none" w:sz="0" w:space="0" w:color="auto"/>
      </w:divBdr>
    </w:div>
    <w:div w:id="753626527">
      <w:bodyDiv w:val="1"/>
      <w:marLeft w:val="0"/>
      <w:marRight w:val="0"/>
      <w:marTop w:val="0"/>
      <w:marBottom w:val="0"/>
      <w:divBdr>
        <w:top w:val="none" w:sz="0" w:space="0" w:color="auto"/>
        <w:left w:val="none" w:sz="0" w:space="0" w:color="auto"/>
        <w:bottom w:val="none" w:sz="0" w:space="0" w:color="auto"/>
        <w:right w:val="none" w:sz="0" w:space="0" w:color="auto"/>
      </w:divBdr>
    </w:div>
    <w:div w:id="899634685">
      <w:bodyDiv w:val="1"/>
      <w:marLeft w:val="0"/>
      <w:marRight w:val="0"/>
      <w:marTop w:val="0"/>
      <w:marBottom w:val="0"/>
      <w:divBdr>
        <w:top w:val="none" w:sz="0" w:space="0" w:color="auto"/>
        <w:left w:val="none" w:sz="0" w:space="0" w:color="auto"/>
        <w:bottom w:val="none" w:sz="0" w:space="0" w:color="auto"/>
        <w:right w:val="none" w:sz="0" w:space="0" w:color="auto"/>
      </w:divBdr>
    </w:div>
    <w:div w:id="920025074">
      <w:bodyDiv w:val="1"/>
      <w:marLeft w:val="0"/>
      <w:marRight w:val="0"/>
      <w:marTop w:val="0"/>
      <w:marBottom w:val="0"/>
      <w:divBdr>
        <w:top w:val="none" w:sz="0" w:space="0" w:color="auto"/>
        <w:left w:val="none" w:sz="0" w:space="0" w:color="auto"/>
        <w:bottom w:val="none" w:sz="0" w:space="0" w:color="auto"/>
        <w:right w:val="none" w:sz="0" w:space="0" w:color="auto"/>
      </w:divBdr>
    </w:div>
    <w:div w:id="1060247301">
      <w:bodyDiv w:val="1"/>
      <w:marLeft w:val="0"/>
      <w:marRight w:val="0"/>
      <w:marTop w:val="0"/>
      <w:marBottom w:val="0"/>
      <w:divBdr>
        <w:top w:val="none" w:sz="0" w:space="0" w:color="auto"/>
        <w:left w:val="none" w:sz="0" w:space="0" w:color="auto"/>
        <w:bottom w:val="none" w:sz="0" w:space="0" w:color="auto"/>
        <w:right w:val="none" w:sz="0" w:space="0" w:color="auto"/>
      </w:divBdr>
    </w:div>
    <w:div w:id="1143547813">
      <w:bodyDiv w:val="1"/>
      <w:marLeft w:val="0"/>
      <w:marRight w:val="0"/>
      <w:marTop w:val="0"/>
      <w:marBottom w:val="0"/>
      <w:divBdr>
        <w:top w:val="none" w:sz="0" w:space="0" w:color="auto"/>
        <w:left w:val="none" w:sz="0" w:space="0" w:color="auto"/>
        <w:bottom w:val="none" w:sz="0" w:space="0" w:color="auto"/>
        <w:right w:val="none" w:sz="0" w:space="0" w:color="auto"/>
      </w:divBdr>
    </w:div>
    <w:div w:id="1196774749">
      <w:bodyDiv w:val="1"/>
      <w:marLeft w:val="0"/>
      <w:marRight w:val="0"/>
      <w:marTop w:val="0"/>
      <w:marBottom w:val="0"/>
      <w:divBdr>
        <w:top w:val="none" w:sz="0" w:space="0" w:color="auto"/>
        <w:left w:val="none" w:sz="0" w:space="0" w:color="auto"/>
        <w:bottom w:val="none" w:sz="0" w:space="0" w:color="auto"/>
        <w:right w:val="none" w:sz="0" w:space="0" w:color="auto"/>
      </w:divBdr>
    </w:div>
    <w:div w:id="1211386077">
      <w:bodyDiv w:val="1"/>
      <w:marLeft w:val="0"/>
      <w:marRight w:val="0"/>
      <w:marTop w:val="0"/>
      <w:marBottom w:val="0"/>
      <w:divBdr>
        <w:top w:val="none" w:sz="0" w:space="0" w:color="auto"/>
        <w:left w:val="none" w:sz="0" w:space="0" w:color="auto"/>
        <w:bottom w:val="none" w:sz="0" w:space="0" w:color="auto"/>
        <w:right w:val="none" w:sz="0" w:space="0" w:color="auto"/>
      </w:divBdr>
    </w:div>
    <w:div w:id="1222330572">
      <w:bodyDiv w:val="1"/>
      <w:marLeft w:val="0"/>
      <w:marRight w:val="0"/>
      <w:marTop w:val="0"/>
      <w:marBottom w:val="0"/>
      <w:divBdr>
        <w:top w:val="none" w:sz="0" w:space="0" w:color="auto"/>
        <w:left w:val="none" w:sz="0" w:space="0" w:color="auto"/>
        <w:bottom w:val="none" w:sz="0" w:space="0" w:color="auto"/>
        <w:right w:val="none" w:sz="0" w:space="0" w:color="auto"/>
      </w:divBdr>
    </w:div>
    <w:div w:id="1230650519">
      <w:bodyDiv w:val="1"/>
      <w:marLeft w:val="0"/>
      <w:marRight w:val="0"/>
      <w:marTop w:val="0"/>
      <w:marBottom w:val="0"/>
      <w:divBdr>
        <w:top w:val="none" w:sz="0" w:space="0" w:color="auto"/>
        <w:left w:val="none" w:sz="0" w:space="0" w:color="auto"/>
        <w:bottom w:val="none" w:sz="0" w:space="0" w:color="auto"/>
        <w:right w:val="none" w:sz="0" w:space="0" w:color="auto"/>
      </w:divBdr>
    </w:div>
    <w:div w:id="1251892888">
      <w:bodyDiv w:val="1"/>
      <w:marLeft w:val="0"/>
      <w:marRight w:val="0"/>
      <w:marTop w:val="0"/>
      <w:marBottom w:val="0"/>
      <w:divBdr>
        <w:top w:val="none" w:sz="0" w:space="0" w:color="auto"/>
        <w:left w:val="none" w:sz="0" w:space="0" w:color="auto"/>
        <w:bottom w:val="none" w:sz="0" w:space="0" w:color="auto"/>
        <w:right w:val="none" w:sz="0" w:space="0" w:color="auto"/>
      </w:divBdr>
    </w:div>
    <w:div w:id="1284732122">
      <w:bodyDiv w:val="1"/>
      <w:marLeft w:val="0"/>
      <w:marRight w:val="0"/>
      <w:marTop w:val="0"/>
      <w:marBottom w:val="0"/>
      <w:divBdr>
        <w:top w:val="none" w:sz="0" w:space="0" w:color="auto"/>
        <w:left w:val="none" w:sz="0" w:space="0" w:color="auto"/>
        <w:bottom w:val="none" w:sz="0" w:space="0" w:color="auto"/>
        <w:right w:val="none" w:sz="0" w:space="0" w:color="auto"/>
      </w:divBdr>
    </w:div>
    <w:div w:id="1327635234">
      <w:bodyDiv w:val="1"/>
      <w:marLeft w:val="0"/>
      <w:marRight w:val="0"/>
      <w:marTop w:val="0"/>
      <w:marBottom w:val="0"/>
      <w:divBdr>
        <w:top w:val="none" w:sz="0" w:space="0" w:color="auto"/>
        <w:left w:val="none" w:sz="0" w:space="0" w:color="auto"/>
        <w:bottom w:val="none" w:sz="0" w:space="0" w:color="auto"/>
        <w:right w:val="none" w:sz="0" w:space="0" w:color="auto"/>
      </w:divBdr>
    </w:div>
    <w:div w:id="1333485903">
      <w:bodyDiv w:val="1"/>
      <w:marLeft w:val="0"/>
      <w:marRight w:val="0"/>
      <w:marTop w:val="0"/>
      <w:marBottom w:val="0"/>
      <w:divBdr>
        <w:top w:val="none" w:sz="0" w:space="0" w:color="auto"/>
        <w:left w:val="none" w:sz="0" w:space="0" w:color="auto"/>
        <w:bottom w:val="none" w:sz="0" w:space="0" w:color="auto"/>
        <w:right w:val="none" w:sz="0" w:space="0" w:color="auto"/>
      </w:divBdr>
    </w:div>
    <w:div w:id="1470124651">
      <w:bodyDiv w:val="1"/>
      <w:marLeft w:val="0"/>
      <w:marRight w:val="0"/>
      <w:marTop w:val="0"/>
      <w:marBottom w:val="0"/>
      <w:divBdr>
        <w:top w:val="none" w:sz="0" w:space="0" w:color="auto"/>
        <w:left w:val="none" w:sz="0" w:space="0" w:color="auto"/>
        <w:bottom w:val="none" w:sz="0" w:space="0" w:color="auto"/>
        <w:right w:val="none" w:sz="0" w:space="0" w:color="auto"/>
      </w:divBdr>
    </w:div>
    <w:div w:id="1487281929">
      <w:bodyDiv w:val="1"/>
      <w:marLeft w:val="0"/>
      <w:marRight w:val="0"/>
      <w:marTop w:val="0"/>
      <w:marBottom w:val="0"/>
      <w:divBdr>
        <w:top w:val="none" w:sz="0" w:space="0" w:color="auto"/>
        <w:left w:val="none" w:sz="0" w:space="0" w:color="auto"/>
        <w:bottom w:val="none" w:sz="0" w:space="0" w:color="auto"/>
        <w:right w:val="none" w:sz="0" w:space="0" w:color="auto"/>
      </w:divBdr>
    </w:div>
    <w:div w:id="1541933561">
      <w:bodyDiv w:val="1"/>
      <w:marLeft w:val="0"/>
      <w:marRight w:val="0"/>
      <w:marTop w:val="0"/>
      <w:marBottom w:val="0"/>
      <w:divBdr>
        <w:top w:val="none" w:sz="0" w:space="0" w:color="auto"/>
        <w:left w:val="none" w:sz="0" w:space="0" w:color="auto"/>
        <w:bottom w:val="none" w:sz="0" w:space="0" w:color="auto"/>
        <w:right w:val="none" w:sz="0" w:space="0" w:color="auto"/>
      </w:divBdr>
    </w:div>
    <w:div w:id="1582332080">
      <w:bodyDiv w:val="1"/>
      <w:marLeft w:val="0"/>
      <w:marRight w:val="0"/>
      <w:marTop w:val="0"/>
      <w:marBottom w:val="0"/>
      <w:divBdr>
        <w:top w:val="none" w:sz="0" w:space="0" w:color="auto"/>
        <w:left w:val="none" w:sz="0" w:space="0" w:color="auto"/>
        <w:bottom w:val="none" w:sz="0" w:space="0" w:color="auto"/>
        <w:right w:val="none" w:sz="0" w:space="0" w:color="auto"/>
      </w:divBdr>
    </w:div>
    <w:div w:id="1651789620">
      <w:bodyDiv w:val="1"/>
      <w:marLeft w:val="0"/>
      <w:marRight w:val="0"/>
      <w:marTop w:val="0"/>
      <w:marBottom w:val="0"/>
      <w:divBdr>
        <w:top w:val="none" w:sz="0" w:space="0" w:color="auto"/>
        <w:left w:val="none" w:sz="0" w:space="0" w:color="auto"/>
        <w:bottom w:val="none" w:sz="0" w:space="0" w:color="auto"/>
        <w:right w:val="none" w:sz="0" w:space="0" w:color="auto"/>
      </w:divBdr>
    </w:div>
    <w:div w:id="1652057884">
      <w:bodyDiv w:val="1"/>
      <w:marLeft w:val="0"/>
      <w:marRight w:val="0"/>
      <w:marTop w:val="0"/>
      <w:marBottom w:val="0"/>
      <w:divBdr>
        <w:top w:val="none" w:sz="0" w:space="0" w:color="auto"/>
        <w:left w:val="none" w:sz="0" w:space="0" w:color="auto"/>
        <w:bottom w:val="none" w:sz="0" w:space="0" w:color="auto"/>
        <w:right w:val="none" w:sz="0" w:space="0" w:color="auto"/>
      </w:divBdr>
    </w:div>
    <w:div w:id="1898978348">
      <w:bodyDiv w:val="1"/>
      <w:marLeft w:val="0"/>
      <w:marRight w:val="0"/>
      <w:marTop w:val="0"/>
      <w:marBottom w:val="0"/>
      <w:divBdr>
        <w:top w:val="none" w:sz="0" w:space="0" w:color="auto"/>
        <w:left w:val="none" w:sz="0" w:space="0" w:color="auto"/>
        <w:bottom w:val="none" w:sz="0" w:space="0" w:color="auto"/>
        <w:right w:val="none" w:sz="0" w:space="0" w:color="auto"/>
      </w:divBdr>
    </w:div>
    <w:div w:id="1921983643">
      <w:bodyDiv w:val="1"/>
      <w:marLeft w:val="0"/>
      <w:marRight w:val="0"/>
      <w:marTop w:val="0"/>
      <w:marBottom w:val="0"/>
      <w:divBdr>
        <w:top w:val="none" w:sz="0" w:space="0" w:color="auto"/>
        <w:left w:val="none" w:sz="0" w:space="0" w:color="auto"/>
        <w:bottom w:val="none" w:sz="0" w:space="0" w:color="auto"/>
        <w:right w:val="none" w:sz="0" w:space="0" w:color="auto"/>
      </w:divBdr>
    </w:div>
    <w:div w:id="1967195409">
      <w:bodyDiv w:val="1"/>
      <w:marLeft w:val="0"/>
      <w:marRight w:val="0"/>
      <w:marTop w:val="0"/>
      <w:marBottom w:val="0"/>
      <w:divBdr>
        <w:top w:val="none" w:sz="0" w:space="0" w:color="auto"/>
        <w:left w:val="none" w:sz="0" w:space="0" w:color="auto"/>
        <w:bottom w:val="none" w:sz="0" w:space="0" w:color="auto"/>
        <w:right w:val="none" w:sz="0" w:space="0" w:color="auto"/>
      </w:divBdr>
    </w:div>
    <w:div w:id="2020965270">
      <w:bodyDiv w:val="1"/>
      <w:marLeft w:val="0"/>
      <w:marRight w:val="0"/>
      <w:marTop w:val="0"/>
      <w:marBottom w:val="0"/>
      <w:divBdr>
        <w:top w:val="none" w:sz="0" w:space="0" w:color="auto"/>
        <w:left w:val="none" w:sz="0" w:space="0" w:color="auto"/>
        <w:bottom w:val="none" w:sz="0" w:space="0" w:color="auto"/>
        <w:right w:val="none" w:sz="0" w:space="0" w:color="auto"/>
      </w:divBdr>
    </w:div>
    <w:div w:id="2030639946">
      <w:bodyDiv w:val="1"/>
      <w:marLeft w:val="0"/>
      <w:marRight w:val="0"/>
      <w:marTop w:val="0"/>
      <w:marBottom w:val="0"/>
      <w:divBdr>
        <w:top w:val="none" w:sz="0" w:space="0" w:color="auto"/>
        <w:left w:val="none" w:sz="0" w:space="0" w:color="auto"/>
        <w:bottom w:val="none" w:sz="0" w:space="0" w:color="auto"/>
        <w:right w:val="none" w:sz="0" w:space="0" w:color="auto"/>
      </w:divBdr>
    </w:div>
    <w:div w:id="204362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github.com/colossus21/CSE470-Final-Report" TargetMode="Externa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LENOVO\Desktop\1.docx"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Syed Zafrul Hassan   - 15301064
Abu Wakkas Bastob   - 15301071
M. Rafiul Alam   - 15101130
Nusayer Masud Siddique   - 16301102</Abstract>
  <CompanyAddress/>
  <CompanyPhone/>
  <CompanyFax/>
  <CompanyEmail>Monzur Muhammad</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EAAD1B-0379-4DF1-B2B0-90BF9EB77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206</TotalTime>
  <Pages>28</Pages>
  <Words>3431</Words>
  <Characters>19557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Loco Alarm</vt:lpstr>
    </vt:vector>
  </TitlesOfParts>
  <Company/>
  <LinksUpToDate>false</LinksUpToDate>
  <CharactersWithSpaces>22943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Loco Alarm</dc:title>
  <dc:subject>CSE470 FINAL REPORT</dc:subject>
  <dc:creator>Submitted to:</dc:creator>
  <cp:lastModifiedBy>LENOVO</cp:lastModifiedBy>
  <cp:revision>5</cp:revision>
  <dcterms:created xsi:type="dcterms:W3CDTF">2018-12-08T22:51:00Z</dcterms:created>
  <dcterms:modified xsi:type="dcterms:W3CDTF">2018-12-12T18:59:00Z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